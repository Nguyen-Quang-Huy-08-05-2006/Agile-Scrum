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F6E6F">
      <w:pPr>
        <w:pStyle w:val="3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32"/>
          <w:szCs w:val="32"/>
          <w:lang w:val="en-US"/>
        </w:rPr>
      </w:pPr>
      <w:r>
        <w:rPr>
          <w:rFonts w:hint="default" w:cs="Times New Roman"/>
          <w:b/>
          <w:bCs/>
          <w:sz w:val="32"/>
          <w:szCs w:val="32"/>
          <w:lang w:val="en-US"/>
        </w:rPr>
        <w:t>Bài 01:</w:t>
      </w:r>
    </w:p>
    <w:p w14:paraId="66EAB97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Scrum Master mở họp</w:t>
      </w:r>
    </w:p>
    <w:p w14:paraId="672E2FE9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Nhắc lại nguyên tắc Daily: 15 phút, báo cáo ngắn gọn theo 3 câu hỏi:</w:t>
      </w:r>
    </w:p>
    <w:p w14:paraId="7004D044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qua đã làm gì?</w:t>
      </w:r>
    </w:p>
    <w:p w14:paraId="61FA613D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nay sẽ làm gì?</w:t>
      </w:r>
    </w:p>
    <w:p w14:paraId="58FBD9D1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Có cản trở gì không?</w:t>
      </w:r>
    </w:p>
    <w:p w14:paraId="7711D1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 Thành viên lần lượt báo cáo</w:t>
      </w:r>
    </w:p>
    <w:p w14:paraId="24CC8CF2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Dev 1 – Mobile</w:t>
      </w:r>
    </w:p>
    <w:p w14:paraId="19A25CB7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qua: Hoàn thiện màn hình đăng ký và kết nối API.</w:t>
      </w:r>
    </w:p>
    <w:p w14:paraId="43FA2AD3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nay: Làm chức năng validate và thông báo lỗi.</w:t>
      </w:r>
    </w:p>
    <w:p w14:paraId="55949CAC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Cản trở: API trả trạng thái chưa đúng.</w:t>
      </w:r>
    </w:p>
    <w:p w14:paraId="6B87B960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Dev 2 – Backend</w:t>
      </w:r>
    </w:p>
    <w:p w14:paraId="17360E4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qua: Hoàn thành API đăng ký và đăng nhập.</w:t>
      </w:r>
    </w:p>
    <w:p w14:paraId="3935E85B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nay: Làm API quản lý hồ sơ người dùng.</w:t>
      </w:r>
    </w:p>
    <w:p w14:paraId="05DD5873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Cản trở: Thiếu tài liệu chi tiết từ BA.</w:t>
      </w:r>
    </w:p>
    <w:p w14:paraId="7CF05970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Dev 3 – UI/UX</w:t>
      </w:r>
    </w:p>
    <w:p w14:paraId="5C1AF455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qua: Hoàn thành UI màn hình Profile.</w:t>
      </w:r>
    </w:p>
    <w:p w14:paraId="7068F644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nay: Thiết kế màn hình Change Password.</w:t>
      </w:r>
    </w:p>
    <w:p w14:paraId="2CB7D799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Cản trở: Chưa xác nhận luồng từ PO.</w:t>
      </w:r>
    </w:p>
    <w:p w14:paraId="7AB1BE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 Scrum Master tổng hợp</w:t>
      </w:r>
    </w:p>
    <w:p w14:paraId="286FBDDB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Backend làm việc lại với Mobile để thống nhất API.</w:t>
      </w:r>
    </w:p>
    <w:p w14:paraId="27BE68AD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BA cung cấp tài liệu field chi tiết trong ngày.</w:t>
      </w:r>
    </w:p>
    <w:p w14:paraId="105EB6E0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PO xác nhận workflow Change Password sau họp.</w:t>
      </w:r>
    </w:p>
    <w:p w14:paraId="7A8152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4. Kết thúc</w:t>
      </w:r>
    </w:p>
    <w:p w14:paraId="38725FB0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Nhắc bám sát Sprint Goal.</w:t>
      </w:r>
    </w:p>
    <w:p w14:paraId="44E32111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Vấn đề phát sinh xử lý ngay sau cuộc họp.</w:t>
      </w:r>
    </w:p>
    <w:p w14:paraId="10803D5D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Cuộc họp kết thúc đúng 9:15.</w:t>
      </w:r>
    </w:p>
    <w:p w14:paraId="75D64FD3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</w:p>
    <w:p w14:paraId="627B6423">
      <w:pPr>
        <w:pStyle w:val="34"/>
        <w:keepNext w:val="0"/>
        <w:keepLines w:val="0"/>
        <w:widowControl/>
        <w:suppressLineNumbers w:val="0"/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02:</w:t>
      </w:r>
    </w:p>
    <w:p w14:paraId="3C0607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Mô tả Sprint</w:t>
      </w:r>
    </w:p>
    <w:p w14:paraId="67D225B7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Thời gian Sprint: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 tuần</w:t>
      </w:r>
    </w:p>
    <w:p w14:paraId="5CAD8667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Mục tiêu: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Hoàn thành các tính năng mới cho ứng dụng di động</w:t>
      </w:r>
    </w:p>
    <w:p w14:paraId="3E689B53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Tổng Story Point: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100 điểm</w:t>
      </w:r>
    </w:p>
    <w:p w14:paraId="1903B252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Công cụ theo dõi: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Burndown Chart</w:t>
      </w:r>
    </w:p>
    <w:p w14:paraId="226791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Burndown Chart – Mô phỏng 5 ngày đầu Sprint</w:t>
      </w:r>
    </w:p>
    <w:p w14:paraId="281D88E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Trục biểu đồ</w:t>
      </w:r>
    </w:p>
    <w:p w14:paraId="5FFD17E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Trục X: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Ngày trong Sprint</w:t>
      </w:r>
    </w:p>
    <w:p w14:paraId="7168CC1F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Trục Y: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Khối lượng công việc còn lại (Story Point)</w:t>
      </w:r>
    </w:p>
    <w:p w14:paraId="1E91F3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Dữ liệu theo ngày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1975"/>
      </w:tblGrid>
      <w:tr w14:paraId="0787D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E7DF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Ngày</w:t>
            </w:r>
          </w:p>
        </w:tc>
        <w:tc>
          <w:tcPr>
            <w:tcW w:w="0" w:type="auto"/>
            <w:shd w:val="clear"/>
            <w:vAlign w:val="center"/>
          </w:tcPr>
          <w:p w14:paraId="44B36A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Story Point còn lại</w:t>
            </w:r>
          </w:p>
        </w:tc>
      </w:tr>
      <w:tr w14:paraId="64481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6A6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E210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58AEF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D13E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0008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90</w:t>
            </w:r>
          </w:p>
        </w:tc>
      </w:tr>
      <w:tr w14:paraId="646D0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50FF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046D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80</w:t>
            </w:r>
          </w:p>
        </w:tc>
      </w:tr>
      <w:tr w14:paraId="631BC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317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84CF8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70</w:t>
            </w:r>
          </w:p>
        </w:tc>
      </w:tr>
      <w:tr w14:paraId="57AA8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BD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44200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60</w:t>
            </w:r>
          </w:p>
        </w:tc>
      </w:tr>
    </w:tbl>
    <w:p w14:paraId="6077ED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Mô tả Burndown Chart</w:t>
      </w:r>
    </w:p>
    <w:p w14:paraId="745D5C4A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Sprint bắt đầu với 100 điểm story.</w:t>
      </w:r>
    </w:p>
    <w:p w14:paraId="108C54AB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Mỗi ngày nhóm giảm đều 10 điểm story.</w:t>
      </w:r>
    </w:p>
    <w:p w14:paraId="36B0120B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Đường burn thực tế gần như trùng với đường lý tưởng → tiến độ tốt.</w:t>
      </w:r>
    </w:p>
    <w:p w14:paraId="6F0217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Đánh giá tiến độ</w:t>
      </w:r>
    </w:p>
    <w:p w14:paraId="40EC15CD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Trong 5 ngày đầu, nhóm:</w:t>
      </w:r>
    </w:p>
    <w:p w14:paraId="13A4A31B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Luôn hoàn thành 10 điểm story/ngày.</w:t>
      </w:r>
    </w:p>
    <w:p w14:paraId="042E889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44E355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Khối lượng công việc giảm ổn định.</w:t>
      </w:r>
    </w:p>
    <w:p w14:paraId="66CB1F91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Đường Burn nằm trên quỹ đạo kỳ vọng.</w:t>
      </w:r>
    </w:p>
    <w:p w14:paraId="13099C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Kết luận</w:t>
      </w:r>
    </w:p>
    <w:p w14:paraId="0AF91D5B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Nhóm đang đi đúng hướng.</w:t>
      </w:r>
    </w:p>
    <w:p w14:paraId="6121F9C2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Nếu tiếp tục duy trì tốc độ này, khả năng hoàn thành Sprint Goal đúng hạn là rất cao.</w:t>
      </w:r>
    </w:p>
    <w:p w14:paraId="7CD5A9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Hành động tiếp tục</w:t>
      </w:r>
    </w:p>
    <w:p w14:paraId="20D879A0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Tiếp tục duy trì tốc độ hiện tại.</w:t>
      </w:r>
    </w:p>
    <w:p w14:paraId="559B6422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Giữ Daily Scrum ngắn gọn để phát hiện sớm trở ngại.</w:t>
      </w:r>
    </w:p>
    <w:p w14:paraId="0F53695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PO và Dev Team cùng theo dõi backlog để tránh dồn việc vào cuối Sprint.</w:t>
      </w:r>
    </w:p>
    <w:p w14:paraId="035B07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Tình huống Burndown Chart không giảm đều</w:t>
      </w:r>
    </w:p>
    <w:p w14:paraId="0FEB00C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Giả sử:</w:t>
      </w:r>
    </w:p>
    <w:p w14:paraId="67BD9D47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Đến </w:t>
      </w: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Ngày 5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, thay vì còn </w:t>
      </w: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60 điểm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, nhóm vẫn còn </w:t>
      </w: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70 điểm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(tức ngày 5 chỉ hoàn thành 10 điểm hoặc ít hơn kỳ vọng).</w:t>
      </w:r>
    </w:p>
    <w:p w14:paraId="75A183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Nhận xét</w:t>
      </w:r>
    </w:p>
    <w:p w14:paraId="6BDE551F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Tiến độ chậm lại.</w:t>
      </w:r>
    </w:p>
    <w:p w14:paraId="7ECB7BAA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Có nguy cơ không hoàn thành Sprint nếu xu hướng kéo dài.</w:t>
      </w:r>
    </w:p>
    <w:p w14:paraId="1339A5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Hành động Scrum Master cần thực hiện</w:t>
      </w:r>
    </w:p>
    <w:p w14:paraId="549274B8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Xác định nguyên nhân ngay trong Daily Scrum</w:t>
      </w:r>
    </w:p>
    <w:p w14:paraId="1691489C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Do task ước lượng sai?</w:t>
      </w:r>
    </w:p>
    <w:p w14:paraId="5C2365C3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Do gặp lỗi blocker?</w:t>
      </w:r>
    </w:p>
    <w:p w14:paraId="08602415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Do team không tập trung – bị kéo sang việc ngoài Sprint?</w:t>
      </w:r>
    </w:p>
    <w:p w14:paraId="6420FBF4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Giải quyết theo nguyên nhân</w:t>
      </w:r>
    </w:p>
    <w:p w14:paraId="315E046C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Nếu task bị ước lượng sai: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→ Chia nhỏ lại task, gán lại cho phù hợp năng lực từng Dev.</w:t>
      </w:r>
    </w:p>
    <w:p w14:paraId="3C2F69D5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Nếu có blocker kỹ thuật: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→ Scrum Master hỗ trợ gỡ ngay (gặp PO, gặp leader kỹ thuật hoặc bên liên quan).</w:t>
      </w:r>
    </w:p>
    <w:p w14:paraId="315B2435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Nếu thiếu người làm hoặc quá tải: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→ Cân nhắc hỗ trợ chéo giữa các Dev.</w:t>
      </w:r>
    </w:p>
    <w:p w14:paraId="5E2B2ADA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Nếu phạm vi Sprint quá lớn: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→ Làm việc với PO cắt bớt backlog chưa thật sự cần thiết.</w:t>
      </w:r>
    </w:p>
    <w:p w14:paraId="6709610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Theo dõi liên tục từ ngày hôm sau</w:t>
      </w:r>
    </w:p>
    <w:p w14:paraId="06F750BE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Cập nhật chart mỗi ngày.</w:t>
      </w:r>
    </w:p>
    <w:p w14:paraId="765F07FA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Quan sát xem tốc độ burn có quay lại đúng nhịp hay không.</w:t>
      </w:r>
    </w:p>
    <w:p w14:paraId="6F870B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 Kết luận chung</w:t>
      </w:r>
    </w:p>
    <w:p w14:paraId="2F42A110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Burndown Chart cho phép Scrum Master theo dõi sprint dựa trên dữ liệu thực tế hằng ngày.</w:t>
      </w:r>
    </w:p>
    <w:p w14:paraId="4E06F2EF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Khi tiến độ tốt → tiếp tục duy trì quy trình hiện tại.</w:t>
      </w:r>
    </w:p>
    <w:p w14:paraId="67ED4096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Khi tiến độ chậm → cần kiểm tra ngay nguyên nhân và đưa ra hành động cụ thể, không để kéo dài sang cuối Sprint.</w:t>
      </w:r>
    </w:p>
    <w:p w14:paraId="4070FA61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9D4417">
      <w:pPr>
        <w:pStyle w:val="34"/>
        <w:keepNext w:val="0"/>
        <w:keepLines w:val="0"/>
        <w:widowControl/>
        <w:suppressLineNumbers w:val="0"/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03:</w:t>
      </w:r>
    </w:p>
    <w:p w14:paraId="172905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Bối cảnh</w:t>
      </w:r>
    </w:p>
    <w:p w14:paraId="443F991C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Dự án: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Phát triển ứng dụng mới</w:t>
      </w:r>
    </w:p>
    <w:p w14:paraId="1F25E00F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Thời gian Sprint: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 tuần</w:t>
      </w:r>
    </w:p>
    <w:p w14:paraId="525EE92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Cuộc họp: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Daily Scrum – Ngày thứ 5 của Sprint</w:t>
      </w:r>
    </w:p>
    <w:p w14:paraId="2845BAA7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Thành phần: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Scrum Master và Development Team</w:t>
      </w:r>
    </w:p>
    <w:p w14:paraId="05F5D9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Mô phỏng cuộc họp Daily Scrum</w:t>
      </w:r>
    </w:p>
    <w:p w14:paraId="28CBA9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Dev 1 – Mobile Developer</w:t>
      </w:r>
    </w:p>
    <w:p w14:paraId="04104ED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qua đã làm gì?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Hoàn thành phần giao diện màn hình đăng ký và xử lý logic nhập liệu.</w:t>
      </w:r>
    </w:p>
    <w:p w14:paraId="30C21D09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nay dự định làm gì?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Tích hợp API đăng ký với backend.</w:t>
      </w:r>
    </w:p>
    <w:p w14:paraId="4CEA524C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Có cản trở gì không?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API trả về lỗi 500 khi gọi từ mobile.</w:t>
      </w:r>
    </w:p>
    <w:p w14:paraId="202334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Dev 2 – Backend Developer</w:t>
      </w:r>
    </w:p>
    <w:p w14:paraId="341CD066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qua đã làm gì?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Hoàn thành API đăng ký và kiểm thử với Postman thành công.</w:t>
      </w:r>
    </w:p>
    <w:p w14:paraId="635E9BE6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nay dự định làm gì?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Hỗ trợ mobile debug API và chuyển sang làm chức năng đăng nhập.</w:t>
      </w:r>
    </w:p>
    <w:p w14:paraId="48B3B20F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Có cản trở gì không?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Thiếu thông tin chi tiết các field từ tài liệu yêu cầu của khách hàng.</w:t>
      </w:r>
    </w:p>
    <w:p w14:paraId="3F9AFD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Dev 3 – Tester</w:t>
      </w:r>
    </w:p>
    <w:p w14:paraId="65D3DBAA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qua đã làm gì?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Tạo test case cho chức năng đăng ký và lưu vào hệ thống quản lý test.</w:t>
      </w:r>
    </w:p>
    <w:p w14:paraId="07FF36A6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nay dự định làm gì?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Bắt đầu thực hiện test chức năng khi mobile hoàn thành tích hợp.</w:t>
      </w:r>
    </w:p>
    <w:p w14:paraId="23196C59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Có cản trở gì không?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Chưa test được do API chưa chạy ổn định giữa client và server.</w:t>
      </w:r>
    </w:p>
    <w:p w14:paraId="0A7E82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Nhóm giải quyết vấn đề ngay trong cuộc họp</w:t>
      </w:r>
    </w:p>
    <w:p w14:paraId="2D2D73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Vấn đề 1: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Mobile gọi API bị lỗi 500</w:t>
      </w:r>
    </w:p>
    <w:p w14:paraId="104D28E0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Cách xử lý:</w:t>
      </w:r>
    </w:p>
    <w:p w14:paraId="6794166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Backend và Mobile lập tức lên lịch làm việc 30 phút sau Daily để debug trực tiếp.</w:t>
      </w:r>
    </w:p>
    <w:p w14:paraId="1DDC8F99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Scrum Master đảm bảo không mở rộng cuộc họp Daily.</w:t>
      </w:r>
    </w:p>
    <w:p w14:paraId="083D75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Vấn đề 2: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Thiếu tài liệu mô tả field</w:t>
      </w:r>
    </w:p>
    <w:p w14:paraId="12470548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Cách xử lý:</w:t>
      </w:r>
    </w:p>
    <w:p w14:paraId="46DDF5B0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Scrum Master liên hệ ngay với Product Owner để bổ sung tài liệu yêu cầu trong ngày.</w:t>
      </w:r>
    </w:p>
    <w:p w14:paraId="2FA8644A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PO xác nhận sẽ cập nhật trước 14h cùng ngày.</w:t>
      </w:r>
    </w:p>
    <w:p w14:paraId="3FD9FFB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Cách giữ cuộc họp Daily ngắn gọn và hiệu quả</w:t>
      </w:r>
    </w:p>
    <w:p w14:paraId="0B1A2F8F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Nhóm áp dụng các nguyên tắc:</w:t>
      </w:r>
    </w:p>
    <w:p w14:paraId="6C6DD408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Daily chỉ trả lời đúng </w:t>
      </w: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 câu hỏi cơ bản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không bàn sâu giải pháp trong họp.</w:t>
      </w:r>
    </w:p>
    <w:p w14:paraId="7374E556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Vấn đề chuyên môn được tách riêng xử lý sau Daily.</w:t>
      </w:r>
    </w:p>
    <w:p w14:paraId="5B4BBBA0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Phát biểu tuần tự, không chen ngang, không vòng vo.</w:t>
      </w:r>
    </w:p>
    <w:p w14:paraId="042FC83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Bắt đầu đúng giờ, kết thúc trong 15 phút.</w:t>
      </w:r>
    </w:p>
    <w:p w14:paraId="3707327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Scrum Master nhắc nhở khi thành viên đi quá xa khỏi mục tiêu Sprint.</w:t>
      </w:r>
    </w:p>
    <w:p w14:paraId="4A6D43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 Vai trò Scrum Master trong cuộc họp</w:t>
      </w:r>
    </w:p>
    <w:p w14:paraId="6D8E3A30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Trong cuộc họp này Scrum Master:</w:t>
      </w:r>
    </w:p>
    <w:p w14:paraId="57A56E4F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Điều phối cuộc họp diễn ra đúng cấu trúc và đúng thời gian.</w:t>
      </w:r>
    </w:p>
    <w:p w14:paraId="2D105932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Nhắc các thành viên tập trung vào báo cáo tiến độ.</w:t>
      </w:r>
    </w:p>
    <w:p w14:paraId="443E71BB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Ghi nhận các vấn đề phát sinh.</w:t>
      </w:r>
    </w:p>
    <w:p w14:paraId="1D1043FA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Không tự giải quyết kỹ thuật trong cuộc họp, mà:</w:t>
      </w:r>
    </w:p>
    <w:p w14:paraId="76BE6EE6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Sắp xếp cuộc họp nhỏ sau Daily cho những người liên quan.</w:t>
      </w:r>
    </w:p>
    <w:p w14:paraId="4D3B4A9D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Liên hệ PO để bổ sung tài liệu còn thiếu.</w:t>
      </w:r>
    </w:p>
    <w:p w14:paraId="3DA3725F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Theo sát tiến độ Sprint để đảm bảo nhóm không lệch khỏi mục tiêu.</w:t>
      </w:r>
    </w:p>
    <w:p w14:paraId="4D4F81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6. Kết luận</w:t>
      </w:r>
    </w:p>
    <w:p w14:paraId="3FD239AA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Daily Scrum giúp nhóm nắm bắt tiến độ từng ngày.</w:t>
      </w:r>
    </w:p>
    <w:p w14:paraId="6B3A4B5F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Các vấn đề được phát hiện và tách ra giải quyết nhanh.</w:t>
      </w:r>
    </w:p>
    <w:p w14:paraId="6CEA0968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Scrum Master đóng vai trò giữ cho cuộc họp hiệu quả, tập trung và đúng mục tiêu Sprint.</w:t>
      </w:r>
    </w:p>
    <w:p w14:paraId="49458861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FC0265">
      <w:pPr>
        <w:pStyle w:val="34"/>
        <w:keepNext w:val="0"/>
        <w:keepLines w:val="0"/>
        <w:widowControl/>
        <w:suppressLineNumbers w:val="0"/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4:</w:t>
      </w:r>
    </w:p>
    <w:p w14:paraId="23CA7D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Thông tin Sprint</w:t>
      </w:r>
    </w:p>
    <w:p w14:paraId="20A5F698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Thời gian Sprint:</w:t>
      </w:r>
      <w:r>
        <w:t xml:space="preserve"> 2 tuần (10 ngày làm việc)</w:t>
      </w:r>
    </w:p>
    <w:p w14:paraId="6B630932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Tổng Story Point:</w:t>
      </w:r>
      <w:r>
        <w:t xml:space="preserve"> 120</w:t>
      </w:r>
    </w:p>
    <w:p w14:paraId="6D730812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Công cụ theo dõi:</w:t>
      </w:r>
      <w:r>
        <w:t xml:space="preserve"> Burndown Chart</w:t>
      </w:r>
    </w:p>
    <w:p w14:paraId="37115DAB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Mục tiêu:</w:t>
      </w:r>
      <w:r>
        <w:t xml:space="preserve"> Hoàn thành toàn bộ backlog đã cam kết trong Sprint</w:t>
      </w:r>
    </w:p>
    <w:p w14:paraId="1DF7B3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Burndown Chart của Sprint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3131"/>
        <w:gridCol w:w="2986"/>
      </w:tblGrid>
      <w:tr w14:paraId="1B26E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F165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Ngày</w:t>
            </w:r>
          </w:p>
        </w:tc>
        <w:tc>
          <w:tcPr>
            <w:tcW w:w="0" w:type="auto"/>
            <w:shd w:val="clear"/>
            <w:vAlign w:val="center"/>
          </w:tcPr>
          <w:p w14:paraId="251E86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 còn lại (Lý tưởng)</w:t>
            </w:r>
          </w:p>
        </w:tc>
        <w:tc>
          <w:tcPr>
            <w:tcW w:w="0" w:type="auto"/>
            <w:shd w:val="clear"/>
            <w:vAlign w:val="center"/>
          </w:tcPr>
          <w:p w14:paraId="60025A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 còn lại (Thực tế)</w:t>
            </w:r>
          </w:p>
        </w:tc>
      </w:tr>
      <w:tr w14:paraId="2F53C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E70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1D296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108</w:t>
            </w:r>
          </w:p>
        </w:tc>
        <w:tc>
          <w:tcPr>
            <w:tcW w:w="0" w:type="auto"/>
            <w:shd w:val="clear"/>
            <w:vAlign w:val="center"/>
          </w:tcPr>
          <w:p w14:paraId="6B2EB1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</w:tr>
      <w:tr w14:paraId="09A27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B982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AE95E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96</w:t>
            </w:r>
          </w:p>
        </w:tc>
        <w:tc>
          <w:tcPr>
            <w:tcW w:w="0" w:type="auto"/>
            <w:shd w:val="clear"/>
            <w:vAlign w:val="center"/>
          </w:tcPr>
          <w:p w14:paraId="545A69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115</w:t>
            </w:r>
          </w:p>
        </w:tc>
      </w:tr>
      <w:tr w14:paraId="339AB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A24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E20DC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84</w:t>
            </w:r>
          </w:p>
        </w:tc>
        <w:tc>
          <w:tcPr>
            <w:tcW w:w="0" w:type="auto"/>
            <w:shd w:val="clear"/>
            <w:vAlign w:val="center"/>
          </w:tcPr>
          <w:p w14:paraId="1468F4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105</w:t>
            </w:r>
          </w:p>
        </w:tc>
      </w:tr>
      <w:tr w14:paraId="43B18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DE3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B8A75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72</w:t>
            </w:r>
          </w:p>
        </w:tc>
        <w:tc>
          <w:tcPr>
            <w:tcW w:w="0" w:type="auto"/>
            <w:shd w:val="clear"/>
            <w:vAlign w:val="center"/>
          </w:tcPr>
          <w:p w14:paraId="3967C3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</w:tr>
      <w:tr w14:paraId="0C25C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5C1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23AFD0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4F77D6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</w:tr>
      <w:tr w14:paraId="7FDBD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8E71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D1521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/>
            <w:vAlign w:val="center"/>
          </w:tcPr>
          <w:p w14:paraId="207FA6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85 </w:t>
            </w:r>
            <w:r>
              <w:rPr>
                <w:rStyle w:val="1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(không giảm)</w:t>
            </w:r>
          </w:p>
        </w:tc>
      </w:tr>
      <w:tr w14:paraId="25656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73B3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7D50A8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/>
            <w:vAlign w:val="center"/>
          </w:tcPr>
          <w:p w14:paraId="227E41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</w:tr>
      <w:tr w14:paraId="05726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B5CC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4A2B2B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796F99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</w:tr>
      <w:tr w14:paraId="4918D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0268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43D0F3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6C8EEB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</w:tr>
      <w:tr w14:paraId="24FC9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8340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178447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21CA1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15 </w:t>
            </w:r>
            <w:r>
              <w:rPr>
                <w:rStyle w:val="1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(dự kiến còn thiếu)</w:t>
            </w:r>
          </w:p>
        </w:tc>
      </w:tr>
    </w:tbl>
    <w:p w14:paraId="60A65ADC">
      <w:pPr>
        <w:pStyle w:val="3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44D2422">
      <w:pP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047851">
      <w:pP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927D09">
      <w:pP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513044">
      <w:pP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BB2965">
      <w:pP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22AE6B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rPr>
          <w:rFonts w:hint="default"/>
          <w:lang w:val="en-US"/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Mô phỏng 5 ngày đầu Sprint</w:t>
      </w:r>
    </w:p>
    <w:p w14:paraId="43213498">
      <w:pP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2454"/>
        <w:gridCol w:w="1975"/>
      </w:tblGrid>
      <w:tr w14:paraId="304EB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5774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Ngày</w:t>
            </w:r>
          </w:p>
        </w:tc>
        <w:tc>
          <w:tcPr>
            <w:tcW w:w="0" w:type="auto"/>
            <w:shd w:val="clear"/>
            <w:vAlign w:val="center"/>
          </w:tcPr>
          <w:p w14:paraId="30B3A7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 hoàn thành</w:t>
            </w:r>
          </w:p>
        </w:tc>
        <w:tc>
          <w:tcPr>
            <w:tcW w:w="0" w:type="auto"/>
            <w:shd w:val="clear"/>
            <w:vAlign w:val="center"/>
          </w:tcPr>
          <w:p w14:paraId="6ADC9D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 còn lại</w:t>
            </w:r>
          </w:p>
        </w:tc>
      </w:tr>
      <w:tr w14:paraId="6FCF2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32D1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41491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A74CC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</w:tr>
      <w:tr w14:paraId="61FE1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E559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299A3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E507D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115</w:t>
            </w:r>
          </w:p>
        </w:tc>
      </w:tr>
      <w:tr w14:paraId="7BD69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76B3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E9163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0950B2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105</w:t>
            </w:r>
          </w:p>
        </w:tc>
      </w:tr>
      <w:tr w14:paraId="5BEE9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F7B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BD141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138296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</w:tr>
      <w:tr w14:paraId="23867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A5CA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6454B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9B8C1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</w:tr>
    </w:tbl>
    <w:p w14:paraId="6A2C9827">
      <w:pPr>
        <w:rPr>
          <w:rStyle w:val="35"/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4FE79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Ngày thứ 6 – Nhóm gặp vấn đề</w:t>
      </w:r>
    </w:p>
    <w:p w14:paraId="7AD2F7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Tình huống</w:t>
      </w:r>
    </w:p>
    <w:p w14:paraId="7FC61C19">
      <w:pPr>
        <w:pStyle w:val="34"/>
        <w:keepNext w:val="0"/>
        <w:keepLines w:val="0"/>
        <w:widowControl/>
        <w:suppressLineNumbers w:val="0"/>
        <w:ind w:left="720"/>
      </w:pPr>
      <w:r>
        <w:t>2 thành viên nghỉ do đột xuất.</w:t>
      </w:r>
    </w:p>
    <w:p w14:paraId="43707F79">
      <w:pPr>
        <w:pStyle w:val="34"/>
        <w:keepNext w:val="0"/>
        <w:keepLines w:val="0"/>
        <w:widowControl/>
        <w:suppressLineNumbers w:val="0"/>
        <w:ind w:left="720"/>
      </w:pPr>
      <w:r>
        <w:t>Một API quan trọng gặp lỗi kỹ thuật.</w:t>
      </w:r>
    </w:p>
    <w:p w14:paraId="1295AEAF">
      <w:pPr>
        <w:pStyle w:val="34"/>
        <w:keepNext w:val="0"/>
        <w:keepLines w:val="0"/>
        <w:widowControl/>
        <w:suppressLineNumbers w:val="0"/>
        <w:ind w:left="720"/>
      </w:pPr>
      <w:r>
        <w:t>Không hoàn thành thêm story nào trong ngày thứ 6.</w:t>
      </w:r>
    </w:p>
    <w:p w14:paraId="67AF7A40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Burndown Chart phản ánh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1975"/>
      </w:tblGrid>
      <w:tr w14:paraId="2EEAE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4A02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Ngày</w:t>
            </w:r>
          </w:p>
        </w:tc>
        <w:tc>
          <w:tcPr>
            <w:tcW w:w="0" w:type="auto"/>
            <w:shd w:val="clear"/>
            <w:vAlign w:val="center"/>
          </w:tcPr>
          <w:p w14:paraId="204810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 còn lại</w:t>
            </w:r>
          </w:p>
        </w:tc>
      </w:tr>
      <w:tr w14:paraId="6F87D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1D06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D9EB6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</w:tr>
      <w:tr w14:paraId="2C3EC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F42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C5147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85 </w:t>
            </w:r>
            <w:r>
              <w:rPr>
                <w:rStyle w:val="1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(đứng yên)</w:t>
            </w:r>
          </w:p>
        </w:tc>
      </w:tr>
    </w:tbl>
    <w:p w14:paraId="7DD6A2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Hướng xử lý của nhóm</w:t>
      </w:r>
    </w:p>
    <w:p w14:paraId="132E2BF3">
      <w:pPr>
        <w:pStyle w:val="34"/>
        <w:keepNext w:val="0"/>
        <w:keepLines w:val="0"/>
        <w:widowControl/>
        <w:suppressLineNumbers w:val="0"/>
        <w:ind w:left="720"/>
      </w:pPr>
      <w:r>
        <w:t>Scrum Master ghi nhận vấn đề ngay trong Daily.</w:t>
      </w:r>
    </w:p>
    <w:p w14:paraId="2EEB8BB8">
      <w:pPr>
        <w:pStyle w:val="34"/>
        <w:keepNext w:val="0"/>
        <w:keepLines w:val="0"/>
        <w:widowControl/>
        <w:suppressLineNumbers w:val="0"/>
        <w:ind w:left="720"/>
      </w:pPr>
      <w:r>
        <w:t>Nhóm họp nhanh sau Daily:</w:t>
      </w:r>
    </w:p>
    <w:p w14:paraId="304A02A7">
      <w:pPr>
        <w:pStyle w:val="34"/>
        <w:keepNext w:val="0"/>
        <w:keepLines w:val="0"/>
        <w:widowControl/>
        <w:suppressLineNumbers w:val="0"/>
        <w:ind w:left="1440"/>
      </w:pPr>
      <w:r>
        <w:t>Backend tập trung ưu tiên sửa API trước.</w:t>
      </w:r>
    </w:p>
    <w:p w14:paraId="5B558F20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t>Các thành viên khác nhận task độc lập để không bị tắc 100%.</w:t>
      </w:r>
    </w:p>
    <w:p w14:paraId="451C80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 Vai trò của Scrum Master khi sử dụng Burndown Chart</w:t>
      </w:r>
    </w:p>
    <w:p w14:paraId="7DC44C70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Scrum Master có trách nhiệm:</w:t>
      </w:r>
    </w:p>
    <w:p w14:paraId="7FEC17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5.1 Theo dõi tiến độ hằng ngày</w:t>
      </w:r>
    </w:p>
    <w:p w14:paraId="2466F1EC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 sánh đường Burn thực tế với đường Burn lý tưởng.</w:t>
      </w:r>
    </w:p>
    <w:p w14:paraId="2C4DEBCD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Phát hiện sớm:</w:t>
      </w:r>
    </w:p>
    <w:p w14:paraId="254782DE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Story không giảm,</w:t>
      </w:r>
    </w:p>
    <w:p w14:paraId="1F956D9D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Task bị tắc,</w:t>
      </w:r>
    </w:p>
    <w:p w14:paraId="1D9A128F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Thành viên chậm tiến độ.</w:t>
      </w:r>
    </w:p>
    <w:p w14:paraId="4B983D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5.2 Đưa ra hành động xử lý</w:t>
      </w:r>
    </w:p>
    <w:p w14:paraId="59362605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Khi thấy Burndown không giảm đều:</w:t>
      </w:r>
    </w:p>
    <w:p w14:paraId="50AAFC49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Làm rõ nguyên nhân trong Daily Scrum</w:t>
      </w:r>
    </w:p>
    <w:p w14:paraId="63668C56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Thiếu tài liệu?</w:t>
      </w:r>
    </w:p>
    <w:p w14:paraId="765271EC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Blocker kỹ thuật?</w:t>
      </w:r>
    </w:p>
    <w:p w14:paraId="15EE6F07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Quá tải nhân lực?</w:t>
      </w:r>
    </w:p>
    <w:p w14:paraId="0B91F6BA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Loại bỏ trở ngại càng nhanh càng tốt</w:t>
      </w:r>
    </w:p>
    <w:p w14:paraId="57D1CC71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Hỗ trợ kỹ thuật,</w:t>
      </w:r>
    </w:p>
    <w:p w14:paraId="3FD9E095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Làm việc với PO,</w:t>
      </w:r>
    </w:p>
    <w:p w14:paraId="2945F4DF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Điều phối lại nhân lực.</w:t>
      </w:r>
    </w:p>
    <w:p w14:paraId="531251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5.3 Giữ Sprint không lệch hướng</w:t>
      </w:r>
    </w:p>
    <w:p w14:paraId="096133D2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Nhắc nhóm tập trung vào Sprint Goal.</w:t>
      </w:r>
    </w:p>
    <w:p w14:paraId="30C1919A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Không để kéo dài thảo luận kỹ thuật ngay trong Daily.</w:t>
      </w:r>
    </w:p>
    <w:p w14:paraId="7643C88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Sắp xếp họp chuyên sâu sau Daily khi cần.</w:t>
      </w:r>
    </w:p>
    <w:p w14:paraId="08DCE5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5.4 Báo cáo minh bạch</w:t>
      </w:r>
    </w:p>
    <w:p w14:paraId="63AF226C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Cập nhật biểu đồ mỗi ngày.</w:t>
      </w:r>
    </w:p>
    <w:p w14:paraId="39E07E67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Giúp cả nhóm thấy ngay tiến độ Sprint.</w:t>
      </w:r>
    </w:p>
    <w:p w14:paraId="260813BE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520764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CEE1A7">
      <w:pPr>
        <w:pStyle w:val="34"/>
        <w:keepNext w:val="0"/>
        <w:keepLines w:val="0"/>
        <w:widowControl/>
        <w:suppressLineNumbers w:val="0"/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05:</w:t>
      </w:r>
    </w:p>
    <w:p w14:paraId="255F5C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Xây dựng Kanban Board cho nhóm</w:t>
      </w:r>
    </w:p>
    <w:p w14:paraId="2E2F082A">
      <w:pPr>
        <w:pStyle w:val="34"/>
        <w:keepNext w:val="0"/>
        <w:keepLines w:val="0"/>
        <w:widowControl/>
        <w:suppressLineNumbers w:val="0"/>
      </w:pPr>
      <w:r>
        <w:t>Trong Sprint phát triển ứng dụng quản lý công việc, Kanban Board được chia thành 3 cột chính:</w:t>
      </w:r>
    </w:p>
    <w:p w14:paraId="290B1ED3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To Do</w:t>
      </w:r>
    </w:p>
    <w:p w14:paraId="73434459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In Progress</w:t>
      </w:r>
    </w:p>
    <w:p w14:paraId="7880BD41">
      <w:pPr>
        <w:pStyle w:val="34"/>
        <w:keepNext w:val="0"/>
        <w:keepLines w:val="0"/>
        <w:widowControl/>
        <w:suppressLineNumbers w:val="0"/>
        <w:ind w:left="720"/>
        <w:rPr>
          <w:rStyle w:val="35"/>
        </w:rPr>
      </w:pPr>
      <w:r>
        <w:rPr>
          <w:rStyle w:val="35"/>
        </w:rPr>
        <w:t>Done</w:t>
      </w:r>
    </w:p>
    <w:p w14:paraId="1190A7A2">
      <w:pPr>
        <w:pStyle w:val="4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Danh sách thẻ công việc (Cards)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5"/>
        <w:gridCol w:w="2540"/>
        <w:gridCol w:w="609"/>
      </w:tblGrid>
      <w:tr w14:paraId="0E4C4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4624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 Do</w:t>
            </w:r>
          </w:p>
        </w:tc>
        <w:tc>
          <w:tcPr>
            <w:tcW w:w="0" w:type="auto"/>
            <w:shd w:val="clear"/>
            <w:vAlign w:val="center"/>
          </w:tcPr>
          <w:p w14:paraId="03D90E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 Progress</w:t>
            </w:r>
          </w:p>
        </w:tc>
        <w:tc>
          <w:tcPr>
            <w:tcW w:w="0" w:type="auto"/>
            <w:shd w:val="clear"/>
            <w:vAlign w:val="center"/>
          </w:tcPr>
          <w:p w14:paraId="4D2BDA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</w:tr>
      <w:tr w14:paraId="2E7B4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F1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Thiết kế giao diện Dashboard</w:t>
            </w:r>
          </w:p>
        </w:tc>
        <w:tc>
          <w:tcPr>
            <w:tcW w:w="0" w:type="auto"/>
            <w:shd w:val="clear"/>
            <w:vAlign w:val="center"/>
          </w:tcPr>
          <w:p w14:paraId="6741F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Phát triển API Đăng nhập</w:t>
            </w:r>
          </w:p>
        </w:tc>
        <w:tc>
          <w:tcPr>
            <w:tcW w:w="0" w:type="auto"/>
            <w:shd w:val="clear"/>
            <w:vAlign w:val="center"/>
          </w:tcPr>
          <w:p w14:paraId="050036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</w:tr>
      <w:tr w14:paraId="3D07B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948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Kiểm tra bảo mật</w:t>
            </w:r>
          </w:p>
        </w:tc>
        <w:tc>
          <w:tcPr>
            <w:tcW w:w="0" w:type="auto"/>
            <w:shd w:val="clear"/>
            <w:vAlign w:val="center"/>
          </w:tcPr>
          <w:p w14:paraId="3AC08C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Tích hợp thanh toán</w:t>
            </w:r>
          </w:p>
        </w:tc>
        <w:tc>
          <w:tcPr>
            <w:tcW w:w="0" w:type="auto"/>
            <w:shd w:val="clear"/>
            <w:vAlign w:val="center"/>
          </w:tcPr>
          <w:p w14:paraId="78E92F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</w:tr>
      <w:tr w14:paraId="0CEE5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69D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Viết tài liệu mô tả yêu cầu</w:t>
            </w:r>
          </w:p>
        </w:tc>
        <w:tc>
          <w:tcPr>
            <w:tcW w:w="0" w:type="auto"/>
            <w:shd w:val="clear"/>
            <w:vAlign w:val="center"/>
          </w:tcPr>
          <w:p w14:paraId="4859D8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  <w:tc>
          <w:tcPr>
            <w:tcW w:w="0" w:type="auto"/>
            <w:shd w:val="clear"/>
            <w:vAlign w:val="center"/>
          </w:tcPr>
          <w:p w14:paraId="6352DB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</w:tr>
    </w:tbl>
    <w:p w14:paraId="0A97569B">
      <w:pPr>
        <w:rPr>
          <w:rFonts w:hint="default"/>
          <w:lang w:val="en-US"/>
        </w:rPr>
      </w:pPr>
    </w:p>
    <w:p w14:paraId="081B06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Thiết lập giới hạn (WIP Limit)</w:t>
      </w:r>
    </w:p>
    <w:p w14:paraId="2F1C88EC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Giới hạn số lượng công việc tối đa trong cột </w:t>
      </w: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 Progress = 3 tasks</w:t>
      </w:r>
    </w:p>
    <w:p w14:paraId="72350BB8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Các cột còn lại không bắt buộc giới hạn, nhưng có thể đặt tùy mức độ.</w:t>
      </w:r>
    </w:p>
    <w:p w14:paraId="6F89D2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Vì sao cần giới hạn WIP?</w:t>
      </w:r>
    </w:p>
    <w:p w14:paraId="47690B53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Tránh tình trạng mỗi người “ôm quá nhiều việc”.</w:t>
      </w:r>
    </w:p>
    <w:p w14:paraId="5E1013BC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Tập trung hoàn thành task dở thay vì bắt đầu task mới.</w:t>
      </w:r>
    </w:p>
    <w:p w14:paraId="3D13C354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Giảm rủi ro chậm tiến độ và tắc nghẽn (bottleneck).</w:t>
      </w:r>
    </w:p>
    <w:p w14:paraId="6B3865DD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Nhóm dễ nhìn thấy ngay khi có quá tải.</w:t>
      </w:r>
    </w:p>
    <w:p w14:paraId="03C2F56C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Cải thiện chất lượng vì từng công việc được hoàn thành trọn vẹn trước khi chuyển tiếp.</w:t>
      </w:r>
    </w:p>
    <w:p w14:paraId="2E961829">
      <w:pPr>
        <w:pStyle w:val="3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cs="Times New Roman"/>
          <w:b/>
          <w:bCs/>
          <w:sz w:val="26"/>
          <w:szCs w:val="26"/>
          <w:lang w:val="en-US"/>
        </w:rPr>
        <w:t xml:space="preserve">3.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Mô phỏng tình huống quá tải và cách xử lý</w:t>
      </w:r>
    </w:p>
    <w:p w14:paraId="2D9835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Tình huống phát sinh</w:t>
      </w:r>
    </w:p>
    <w:p w14:paraId="420F00D5">
      <w:pPr>
        <w:pStyle w:val="3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9"/>
        <w:gridCol w:w="2590"/>
        <w:gridCol w:w="609"/>
      </w:tblGrid>
      <w:tr w14:paraId="61660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A4D0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 Do</w:t>
            </w:r>
          </w:p>
        </w:tc>
        <w:tc>
          <w:tcPr>
            <w:tcW w:w="0" w:type="auto"/>
            <w:shd w:val="clear"/>
            <w:vAlign w:val="center"/>
          </w:tcPr>
          <w:p w14:paraId="72DCE8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 Progress</w:t>
            </w:r>
          </w:p>
        </w:tc>
        <w:tc>
          <w:tcPr>
            <w:tcW w:w="0" w:type="auto"/>
            <w:shd w:val="clear"/>
            <w:vAlign w:val="center"/>
          </w:tcPr>
          <w:p w14:paraId="48304E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</w:tr>
      <w:tr w14:paraId="059D3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438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  <w:tc>
          <w:tcPr>
            <w:tcW w:w="0" w:type="auto"/>
            <w:shd w:val="clear"/>
            <w:vAlign w:val="center"/>
          </w:tcPr>
          <w:p w14:paraId="715B0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Thiết kế UI mới</w:t>
            </w:r>
          </w:p>
        </w:tc>
        <w:tc>
          <w:tcPr>
            <w:tcW w:w="0" w:type="auto"/>
            <w:shd w:val="clear"/>
            <w:vAlign w:val="center"/>
          </w:tcPr>
          <w:p w14:paraId="65BAE9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</w:tr>
      <w:tr w14:paraId="6A04B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065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  <w:tc>
          <w:tcPr>
            <w:tcW w:w="0" w:type="auto"/>
            <w:shd w:val="clear"/>
            <w:vAlign w:val="center"/>
          </w:tcPr>
          <w:p w14:paraId="0FFFB7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Chỉnh sửa API Đăng nhập</w:t>
            </w:r>
          </w:p>
        </w:tc>
        <w:tc>
          <w:tcPr>
            <w:tcW w:w="0" w:type="auto"/>
            <w:shd w:val="clear"/>
            <w:vAlign w:val="center"/>
          </w:tcPr>
          <w:p w14:paraId="4424D6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</w:tr>
      <w:tr w14:paraId="61F7F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C45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  <w:tc>
          <w:tcPr>
            <w:tcW w:w="0" w:type="auto"/>
            <w:shd w:val="clear"/>
            <w:vAlign w:val="center"/>
          </w:tcPr>
          <w:p w14:paraId="3E3147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Viết kịch bản test</w:t>
            </w:r>
          </w:p>
        </w:tc>
        <w:tc>
          <w:tcPr>
            <w:tcW w:w="0" w:type="auto"/>
            <w:shd w:val="clear"/>
            <w:vAlign w:val="center"/>
          </w:tcPr>
          <w:p w14:paraId="599BD4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</w:tr>
      <w:tr w14:paraId="7E5D0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2A45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  <w:tc>
          <w:tcPr>
            <w:tcW w:w="0" w:type="auto"/>
            <w:shd w:val="clear"/>
            <w:vAlign w:val="center"/>
          </w:tcPr>
          <w:p w14:paraId="6D4DF5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Tích hợp thanh toán</w:t>
            </w:r>
          </w:p>
        </w:tc>
        <w:tc>
          <w:tcPr>
            <w:tcW w:w="0" w:type="auto"/>
            <w:shd w:val="clear"/>
            <w:vAlign w:val="center"/>
          </w:tcPr>
          <w:p w14:paraId="6DB93D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</w:tr>
    </w:tbl>
    <w:p w14:paraId="7C3FB7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Các điều chỉnh để tối ưu Kanban Board</w:t>
      </w:r>
    </w:p>
    <w:p w14:paraId="54781E19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Tạm dừng nhận task mới</w:t>
      </w:r>
    </w:p>
    <w:p w14:paraId="72BC16BC">
      <w:pPr>
        <w:pStyle w:val="34"/>
        <w:keepNext w:val="0"/>
        <w:keepLines w:val="0"/>
        <w:widowControl/>
        <w:suppressLineNumbers w:val="0"/>
        <w:ind w:left="1440"/>
      </w:pPr>
      <w:r>
        <w:t>Không đưa thêm công việc vào “In Progress” cho đến khi giảm tải.</w:t>
      </w:r>
    </w:p>
    <w:p w14:paraId="611E5741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Tập trung hoàn thiện các task đang dở</w:t>
      </w:r>
    </w:p>
    <w:p w14:paraId="156377D1">
      <w:pPr>
        <w:pStyle w:val="34"/>
        <w:keepNext w:val="0"/>
        <w:keepLines w:val="0"/>
        <w:widowControl/>
        <w:suppressLineNumbers w:val="0"/>
        <w:ind w:left="1440"/>
      </w:pPr>
      <w:r>
        <w:t>Ưu tiên những task sắp xong để đẩy vào “Done”.</w:t>
      </w:r>
    </w:p>
    <w:p w14:paraId="577F34FB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Nhóm hỗ trợ chéo</w:t>
      </w:r>
    </w:p>
    <w:p w14:paraId="6B038E5A">
      <w:pPr>
        <w:pStyle w:val="34"/>
        <w:keepNext w:val="0"/>
        <w:keepLines w:val="0"/>
        <w:widowControl/>
        <w:suppressLineNumbers w:val="0"/>
        <w:ind w:left="1440"/>
      </w:pPr>
      <w:r>
        <w:t>Dev rảnh có thể hỗ trợ QA và ngược lại.</w:t>
      </w:r>
    </w:p>
    <w:p w14:paraId="46D63928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Thêm cột phụ nếu cần</w:t>
      </w:r>
    </w:p>
    <w:p w14:paraId="0EBE3AEB">
      <w:pPr>
        <w:pStyle w:val="34"/>
        <w:keepNext w:val="0"/>
        <w:keepLines w:val="0"/>
        <w:widowControl/>
        <w:suppressLineNumbers w:val="0"/>
        <w:ind w:left="1440"/>
      </w:pPr>
      <w:r>
        <w:t>“Review”</w:t>
      </w:r>
    </w:p>
    <w:p w14:paraId="24E39F48">
      <w:pPr>
        <w:pStyle w:val="34"/>
        <w:keepNext w:val="0"/>
        <w:keepLines w:val="0"/>
        <w:widowControl/>
        <w:suppressLineNumbers w:val="0"/>
        <w:ind w:left="1440"/>
      </w:pPr>
      <w:r>
        <w:t>“Testing”</w:t>
      </w:r>
    </w:p>
    <w:p w14:paraId="278E3214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Daily Standup bám sát Kanban</w:t>
      </w:r>
    </w:p>
    <w:p w14:paraId="5610827D">
      <w:pPr>
        <w:pStyle w:val="34"/>
        <w:keepNext w:val="0"/>
        <w:keepLines w:val="0"/>
        <w:widowControl/>
        <w:suppressLineNumbers w:val="0"/>
        <w:ind w:left="1440"/>
      </w:pPr>
      <w:r>
        <w:t>Scrum Master yêu cầu mọi người báo cáo trực tiếp theo từng task trên board.</w:t>
      </w:r>
    </w:p>
    <w:p w14:paraId="668713A4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Phân tích nguyên nhân tắc nghẽn</w:t>
      </w:r>
    </w:p>
    <w:p w14:paraId="5C192A5B">
      <w:pPr>
        <w:pStyle w:val="34"/>
        <w:keepNext w:val="0"/>
        <w:keepLines w:val="0"/>
        <w:widowControl/>
        <w:suppressLineNumbers w:val="0"/>
        <w:ind w:left="1440"/>
      </w:pPr>
      <w:r>
        <w:t>Liên tục bị thiếu tài liệu?</w:t>
      </w:r>
    </w:p>
    <w:p w14:paraId="0D62D335">
      <w:pPr>
        <w:pStyle w:val="34"/>
        <w:keepNext w:val="0"/>
        <w:keepLines w:val="0"/>
        <w:widowControl/>
        <w:suppressLineNumbers w:val="0"/>
        <w:ind w:left="1440"/>
      </w:pPr>
      <w:r>
        <w:t>Một API quan trọng chưa thông?</w:t>
      </w:r>
    </w:p>
    <w:p w14:paraId="5AF178AF">
      <w:pPr>
        <w:pStyle w:val="34"/>
        <w:keepNext w:val="0"/>
        <w:keepLines w:val="0"/>
        <w:widowControl/>
        <w:suppressLineNumbers w:val="0"/>
        <w:ind w:left="1440"/>
      </w:pPr>
      <w:r>
        <w:t>Thành viên quá tải?</w:t>
      </w:r>
    </w:p>
    <w:p w14:paraId="70AAAE91">
      <w:pPr>
        <w:pStyle w:val="34"/>
        <w:keepNext w:val="0"/>
        <w:keepLines w:val="0"/>
        <w:widowControl/>
        <w:suppressLineNumbers w:val="0"/>
      </w:pPr>
    </w:p>
    <w:p w14:paraId="7007D7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Vai trò của Scrum Master khi sử dụng Kanban Board</w:t>
      </w:r>
    </w:p>
    <w:p w14:paraId="34092081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Scrum Master có trách nhiệm:</w:t>
      </w:r>
    </w:p>
    <w:p w14:paraId="18F1DB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 Hướng dẫn sử dụng Kanban đúng các</w:t>
      </w: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</w:t>
      </w:r>
    </w:p>
    <w:p w14:paraId="1C21F7FF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Đảm bảo mọi người cập nhật liên tục.</w:t>
      </w:r>
    </w:p>
    <w:p w14:paraId="118194AC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Không để bảng “chỉ đẹp trên tường nhưng vô dụng ngoài thực tế”.</w:t>
      </w:r>
    </w:p>
    <w:p w14:paraId="3FD2132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 Theo dõi luồng công việc hằng ngày</w:t>
      </w:r>
    </w:p>
    <w:p w14:paraId="1668AE34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Phát hiện sớm bottleneck.</w:t>
      </w:r>
    </w:p>
    <w:p w14:paraId="705135A6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Chủ động nhắc nhở khi “In Progress” vượt WIP limit.</w:t>
      </w:r>
    </w:p>
    <w:p w14:paraId="1D948F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4.3 Loại bỏ trở ngại</w:t>
      </w:r>
    </w:p>
    <w:p w14:paraId="534A6D8F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Scrum Master hỗ trợ nhóm:</w:t>
      </w:r>
    </w:p>
    <w:p w14:paraId="63C763C6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Xử lý kỹ thuật bị tắc.</w:t>
      </w:r>
    </w:p>
    <w:p w14:paraId="11B77946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Điều phối lại nguồn lực.</w:t>
      </w:r>
    </w:p>
    <w:p w14:paraId="38F7E36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Liên hệ PO để hoàn thiện yêu cầu.</w:t>
      </w:r>
    </w:p>
    <w:p w14:paraId="4F8F3B65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Sắp xếp họp nhanh nếu cần bật blocking.</w:t>
      </w:r>
    </w:p>
    <w:p w14:paraId="27CEC1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4.4 Tăng tính minh bạch và phối hợp</w:t>
      </w:r>
    </w:p>
    <w:p w14:paraId="3493A73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Kanban Board giúp mọi người nhìn ngay:</w:t>
      </w:r>
    </w:p>
    <w:p w14:paraId="07505287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 đang làm gì</w:t>
      </w:r>
    </w:p>
    <w:p w14:paraId="6D557708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Việc gì bị chậm</w:t>
      </w:r>
    </w:p>
    <w:p w14:paraId="55C59F4B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Sprint có đi đúng hướng không</w:t>
      </w:r>
    </w:p>
    <w:p w14:paraId="6B9B4244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Scrum Master bảo đảm việc này diễn ra liên tục.</w:t>
      </w:r>
    </w:p>
    <w:p w14:paraId="293FA515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A6A160">
      <w:pPr>
        <w:pStyle w:val="34"/>
        <w:keepNext w:val="0"/>
        <w:keepLines w:val="0"/>
        <w:widowControl/>
        <w:suppressLineNumbers w:val="0"/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06:</w:t>
      </w:r>
    </w:p>
    <w:p w14:paraId="064BC1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Kế hoạch tổ chức Daily Scrum</w:t>
      </w:r>
    </w:p>
    <w:p w14:paraId="541BB9C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1.1 Cách tổ chức Daily Scrum</w:t>
      </w:r>
    </w:p>
    <w:p w14:paraId="74B24CA7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Thời gian: 15 phút, tổ chức vào cùng một thời điểm mỗi ngày.</w:t>
      </w:r>
    </w:p>
    <w:p w14:paraId="311B4F5C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Thành phần: Tất cả Dev Team, Scrum Master (quan sát &amp; hỗ trợ), PO có thể tham dự nhưng không điều khiển cuộc họp.</w:t>
      </w:r>
    </w:p>
    <w:p w14:paraId="47E9DD8B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Hình thức: Đứng họp để tăng tính tập trung.</w:t>
      </w:r>
    </w:p>
    <w:p w14:paraId="7F9F6320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Nội dung: Mỗi thành viên trả lời lần lượt 3 câu hỏi cốt lõi, không đi sâu vào phân tích kỹ thuật tại cuộc họp.</w:t>
      </w:r>
    </w:p>
    <w:p w14:paraId="3E10A692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Nếu xuất hiện vấn đề cần thảo luận sâu hơn, Scrum Master tách sang cuộc họp nhỏ sau Daily.</w:t>
      </w:r>
    </w:p>
    <w:p w14:paraId="20F981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1.2 Ba câu hỏi chính trong mỗi Daily Scrum</w:t>
      </w:r>
    </w:p>
    <w:p w14:paraId="4CE25EDB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qua tôi đã làm gì để góp phần đạt Sprint Goal?</w:t>
      </w:r>
    </w:p>
    <w:p w14:paraId="7A7A71DF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nay tôi sẽ làm gì để góp phần đạt Sprint Goal?</w:t>
      </w:r>
    </w:p>
    <w:p w14:paraId="2A85DC1F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Tôi có gặp trở ngại nào cần hỗ trợ không?</w:t>
      </w:r>
    </w:p>
    <w:p w14:paraId="6F404FF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1.3 Các yếu tố tạo nên một Daily Scrum hiệu quả</w:t>
      </w:r>
    </w:p>
    <w:p w14:paraId="5CC373BF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Bắt đầu đúng giờ, không đợi người đến muộn.</w:t>
      </w:r>
    </w:p>
    <w:p w14:paraId="5A627BE6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Mỗi thành viên trả lời ngắn gọn đúng trọng tâm.</w:t>
      </w:r>
    </w:p>
    <w:p w14:paraId="3462D6FA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Không thảo luận kỹ thuật sâu tại Daily.</w:t>
      </w:r>
    </w:p>
    <w:p w14:paraId="7E197F58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Scrum Master theo dõi để giữ đúng cấu trúc và thời gian.</w:t>
      </w:r>
    </w:p>
    <w:p w14:paraId="6C658DD9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Thông tin được cập nhật vào Burndown Chart và Kanban Board ngay sau cuộc họp.</w:t>
      </w:r>
    </w:p>
    <w:p w14:paraId="6C67252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3E56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Xây dựng Burndown Chart cho Sprint</w:t>
      </w:r>
    </w:p>
    <w:p w14:paraId="00987B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2.1 Dữ liệu Sprint</w:t>
      </w:r>
    </w:p>
    <w:p w14:paraId="7779DC7F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Sprint length: 2 tuần = 10 ngày làm việc</w:t>
      </w:r>
    </w:p>
    <w:p w14:paraId="3F0742C6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Tổng story points: </w:t>
      </w: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50 điểm</w:t>
      </w:r>
    </w:p>
    <w:p w14:paraId="7F442D74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Gồm 10 User Stories (mỗi US có 3–8 điểm)</w:t>
      </w:r>
    </w:p>
    <w:p w14:paraId="6CDFAD3F">
      <w:pPr>
        <w:pStyle w:val="4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2.2 Bảng theo dõi giảm điểm mỗi ngày</w:t>
      </w:r>
    </w:p>
    <w:p w14:paraId="68577724">
      <w:pP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2673"/>
      </w:tblGrid>
      <w:tr w14:paraId="39D75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26" w:type="dxa"/>
            <w:shd w:val="clear"/>
            <w:vAlign w:val="center"/>
          </w:tcPr>
          <w:p w14:paraId="7FCD09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Ngày</w:t>
            </w:r>
          </w:p>
        </w:tc>
        <w:tc>
          <w:tcPr>
            <w:tcW w:w="2628" w:type="dxa"/>
            <w:shd w:val="clear"/>
            <w:vAlign w:val="center"/>
          </w:tcPr>
          <w:p w14:paraId="027C65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Điểm còn lại</w:t>
            </w:r>
          </w:p>
        </w:tc>
      </w:tr>
      <w:tr w14:paraId="36225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6" w:type="dxa"/>
            <w:shd w:val="clear"/>
            <w:vAlign w:val="center"/>
          </w:tcPr>
          <w:p w14:paraId="658456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628" w:type="dxa"/>
            <w:shd w:val="clear"/>
            <w:vAlign w:val="center"/>
          </w:tcPr>
          <w:p w14:paraId="6BC846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5E258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6" w:type="dxa"/>
            <w:shd w:val="clear"/>
            <w:vAlign w:val="center"/>
          </w:tcPr>
          <w:p w14:paraId="1BF46D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628" w:type="dxa"/>
            <w:shd w:val="clear"/>
            <w:vAlign w:val="center"/>
          </w:tcPr>
          <w:p w14:paraId="7C81D0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</w:tr>
      <w:tr w14:paraId="25B5F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6" w:type="dxa"/>
            <w:shd w:val="clear"/>
            <w:vAlign w:val="center"/>
          </w:tcPr>
          <w:p w14:paraId="37F5D8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628" w:type="dxa"/>
            <w:shd w:val="clear"/>
            <w:vAlign w:val="center"/>
          </w:tcPr>
          <w:p w14:paraId="2845CB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41</w:t>
            </w:r>
          </w:p>
        </w:tc>
      </w:tr>
      <w:tr w14:paraId="6527B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6" w:type="dxa"/>
            <w:shd w:val="clear"/>
            <w:vAlign w:val="center"/>
          </w:tcPr>
          <w:p w14:paraId="6476D5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628" w:type="dxa"/>
            <w:shd w:val="clear"/>
            <w:vAlign w:val="center"/>
          </w:tcPr>
          <w:p w14:paraId="09BC62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</w:tr>
      <w:tr w14:paraId="48CD9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6" w:type="dxa"/>
            <w:shd w:val="clear"/>
            <w:vAlign w:val="center"/>
          </w:tcPr>
          <w:p w14:paraId="0A17C1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628" w:type="dxa"/>
            <w:shd w:val="clear"/>
            <w:vAlign w:val="center"/>
          </w:tcPr>
          <w:p w14:paraId="617188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</w:tr>
      <w:tr w14:paraId="2FA4F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6" w:type="dxa"/>
            <w:shd w:val="clear"/>
            <w:vAlign w:val="center"/>
          </w:tcPr>
          <w:p w14:paraId="18AD21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628" w:type="dxa"/>
            <w:shd w:val="clear"/>
            <w:vAlign w:val="center"/>
          </w:tcPr>
          <w:p w14:paraId="26E457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</w:tr>
      <w:tr w14:paraId="16C56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6" w:type="dxa"/>
            <w:shd w:val="clear"/>
            <w:vAlign w:val="center"/>
          </w:tcPr>
          <w:p w14:paraId="2FE212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628" w:type="dxa"/>
            <w:shd w:val="clear"/>
            <w:vAlign w:val="center"/>
          </w:tcPr>
          <w:p w14:paraId="13C7B7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61ADE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6" w:type="dxa"/>
            <w:shd w:val="clear"/>
            <w:vAlign w:val="center"/>
          </w:tcPr>
          <w:p w14:paraId="774272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628" w:type="dxa"/>
            <w:shd w:val="clear"/>
            <w:vAlign w:val="center"/>
          </w:tcPr>
          <w:p w14:paraId="36D2FB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</w:tr>
      <w:tr w14:paraId="3D4AD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6" w:type="dxa"/>
            <w:shd w:val="clear"/>
            <w:vAlign w:val="center"/>
          </w:tcPr>
          <w:p w14:paraId="37A862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628" w:type="dxa"/>
            <w:shd w:val="clear"/>
            <w:vAlign w:val="center"/>
          </w:tcPr>
          <w:p w14:paraId="4FD0F3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7E630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6" w:type="dxa"/>
            <w:shd w:val="clear"/>
            <w:vAlign w:val="center"/>
          </w:tcPr>
          <w:p w14:paraId="01F40F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628" w:type="dxa"/>
            <w:shd w:val="clear"/>
            <w:vAlign w:val="center"/>
          </w:tcPr>
          <w:p w14:paraId="5E5681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141AA623">
      <w:pP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2EA6CB">
      <w:pPr>
        <w:pStyle w:val="4"/>
        <w:keepNext w:val="0"/>
        <w:keepLines w:val="0"/>
        <w:widowControl/>
        <w:suppressLineNumbers w:val="0"/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2.3 Biểu đồ Burndown</w:t>
      </w:r>
    </w:p>
    <w:p w14:paraId="5B735F7F">
      <w:pPr>
        <w:pStyle w:val="34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485130" cy="3323590"/>
            <wp:effectExtent l="0" t="0" r="1270" b="10160"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B1782">
      <w:pPr>
        <w:pStyle w:val="34"/>
        <w:keepNext w:val="0"/>
        <w:keepLines w:val="0"/>
        <w:widowControl/>
        <w:suppressLineNumbers w:val="0"/>
        <w:ind w:left="720"/>
      </w:pPr>
    </w:p>
    <w:p w14:paraId="6FDB417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2.4 Cách đọc và phân tích Burndown Chart</w:t>
      </w:r>
    </w:p>
    <w:p w14:paraId="2BBACF2D">
      <w:pPr>
        <w:pStyle w:val="34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35"/>
          <w:sz w:val="20"/>
          <w:szCs w:val="20"/>
        </w:rPr>
        <w:t>Đường đi ổn định, giảm dần:</w:t>
      </w:r>
      <w:r>
        <w:rPr>
          <w:sz w:val="20"/>
          <w:szCs w:val="20"/>
        </w:rPr>
        <w:t xml:space="preserve"> Nhóm đang hoàn thành công việc đúng tốc độ.</w:t>
      </w:r>
    </w:p>
    <w:p w14:paraId="6912DDB8">
      <w:pPr>
        <w:pStyle w:val="34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35"/>
          <w:sz w:val="20"/>
          <w:szCs w:val="20"/>
        </w:rPr>
        <w:t>Đường nằm ngang nhiều ngày:</w:t>
      </w:r>
      <w:r>
        <w:rPr>
          <w:sz w:val="20"/>
          <w:szCs w:val="20"/>
        </w:rPr>
        <w:t xml:space="preserve"> Nhóm bị chậm, không hoàn thành nhiệm vụ trong ngày.</w:t>
      </w:r>
    </w:p>
    <w:p w14:paraId="3A546CC6">
      <w:pPr>
        <w:pStyle w:val="34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35"/>
          <w:sz w:val="20"/>
          <w:szCs w:val="20"/>
        </w:rPr>
        <w:t>Đường giảm quá mạnh đột ngột:</w:t>
      </w:r>
      <w:r>
        <w:rPr>
          <w:sz w:val="20"/>
          <w:szCs w:val="20"/>
        </w:rPr>
        <w:t xml:space="preserve"> Có thể backlog dồn việc và được giải quyết muộn, tiềm ẩn rủi ro chất lượng.</w:t>
      </w:r>
    </w:p>
    <w:p w14:paraId="3D9680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Quản lý công việc với Kanban Board</w:t>
      </w:r>
    </w:p>
    <w:p w14:paraId="04D735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3.1 Kanban Board cho Sprint</w:t>
      </w:r>
    </w:p>
    <w:p w14:paraId="5F39C736">
      <w:pPr>
        <w:pStyle w:val="3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Gồm 4 cột:</w:t>
      </w:r>
    </w:p>
    <w:p w14:paraId="2F1E6272">
      <w:pPr>
        <w:pStyle w:val="34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To Do</w:t>
      </w:r>
    </w:p>
    <w:p w14:paraId="1A23F7B0">
      <w:pPr>
        <w:pStyle w:val="34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In Progress</w:t>
      </w:r>
    </w:p>
    <w:p w14:paraId="21E20D42">
      <w:pPr>
        <w:pStyle w:val="34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Code Review</w:t>
      </w:r>
    </w:p>
    <w:p w14:paraId="77572364">
      <w:pPr>
        <w:pStyle w:val="34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Done</w:t>
      </w:r>
    </w:p>
    <w:p w14:paraId="154C0F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3.2 Phân chia công việc trên Kanban</w:t>
      </w:r>
    </w:p>
    <w:tbl>
      <w:tblPr>
        <w:tblW w:w="9786" w:type="dxa"/>
        <w:tblCellSpacing w:w="15" w:type="dxa"/>
        <w:tblInd w:w="-9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6"/>
        <w:gridCol w:w="2721"/>
        <w:gridCol w:w="2444"/>
        <w:gridCol w:w="955"/>
      </w:tblGrid>
      <w:tr w14:paraId="233D1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621" w:type="dxa"/>
            <w:shd w:val="clear"/>
            <w:vAlign w:val="center"/>
          </w:tcPr>
          <w:p w14:paraId="44B7AB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 Do</w:t>
            </w:r>
          </w:p>
        </w:tc>
        <w:tc>
          <w:tcPr>
            <w:tcW w:w="2691" w:type="dxa"/>
            <w:shd w:val="clear"/>
            <w:vAlign w:val="center"/>
          </w:tcPr>
          <w:p w14:paraId="0A1A47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 Progress</w:t>
            </w:r>
          </w:p>
        </w:tc>
        <w:tc>
          <w:tcPr>
            <w:tcW w:w="2414" w:type="dxa"/>
            <w:shd w:val="clear"/>
            <w:vAlign w:val="center"/>
          </w:tcPr>
          <w:p w14:paraId="13CC57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Code Review</w:t>
            </w:r>
          </w:p>
        </w:tc>
        <w:tc>
          <w:tcPr>
            <w:tcW w:w="910" w:type="dxa"/>
            <w:shd w:val="clear"/>
            <w:vAlign w:val="center"/>
          </w:tcPr>
          <w:p w14:paraId="705091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</w:tr>
      <w:tr w14:paraId="11D5A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21" w:type="dxa"/>
            <w:shd w:val="clear"/>
            <w:vAlign w:val="center"/>
          </w:tcPr>
          <w:p w14:paraId="3EB097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Thiết kế UI Dashboard</w:t>
            </w:r>
          </w:p>
        </w:tc>
        <w:tc>
          <w:tcPr>
            <w:tcW w:w="2691" w:type="dxa"/>
            <w:shd w:val="clear"/>
            <w:vAlign w:val="center"/>
          </w:tcPr>
          <w:p w14:paraId="48B26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API đăng nhập</w:t>
            </w:r>
          </w:p>
        </w:tc>
        <w:tc>
          <w:tcPr>
            <w:tcW w:w="2414" w:type="dxa"/>
            <w:shd w:val="clear"/>
            <w:vAlign w:val="center"/>
          </w:tcPr>
          <w:p w14:paraId="08D136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Kiểm thử API đăng ký</w:t>
            </w:r>
          </w:p>
        </w:tc>
        <w:tc>
          <w:tcPr>
            <w:tcW w:w="910" w:type="dxa"/>
            <w:shd w:val="clear"/>
            <w:vAlign w:val="center"/>
          </w:tcPr>
          <w:p w14:paraId="3F8D38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</w:tr>
      <w:tr w14:paraId="76C24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21" w:type="dxa"/>
            <w:shd w:val="clear"/>
            <w:vAlign w:val="center"/>
          </w:tcPr>
          <w:p w14:paraId="04DF06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Xây dựng module quản lý task</w:t>
            </w:r>
          </w:p>
        </w:tc>
        <w:tc>
          <w:tcPr>
            <w:tcW w:w="2691" w:type="dxa"/>
            <w:shd w:val="clear"/>
            <w:vAlign w:val="center"/>
          </w:tcPr>
          <w:p w14:paraId="2C338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Viết unit test function A</w:t>
            </w:r>
          </w:p>
        </w:tc>
        <w:tc>
          <w:tcPr>
            <w:tcW w:w="2414" w:type="dxa"/>
            <w:shd w:val="clear"/>
            <w:vAlign w:val="center"/>
          </w:tcPr>
          <w:p w14:paraId="42388C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  <w:tc>
          <w:tcPr>
            <w:tcW w:w="910" w:type="dxa"/>
            <w:shd w:val="clear"/>
            <w:vAlign w:val="center"/>
          </w:tcPr>
          <w:p w14:paraId="13EC7C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</w:tr>
      <w:tr w14:paraId="6CECC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21" w:type="dxa"/>
            <w:shd w:val="clear"/>
            <w:vAlign w:val="center"/>
          </w:tcPr>
          <w:p w14:paraId="68DDF1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Viết tài liệu hướng dẫn</w:t>
            </w:r>
          </w:p>
        </w:tc>
        <w:tc>
          <w:tcPr>
            <w:tcW w:w="2691" w:type="dxa"/>
            <w:shd w:val="clear"/>
            <w:vAlign w:val="center"/>
          </w:tcPr>
          <w:p w14:paraId="62B187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  <w:tc>
          <w:tcPr>
            <w:tcW w:w="2414" w:type="dxa"/>
            <w:shd w:val="clear"/>
            <w:vAlign w:val="center"/>
          </w:tcPr>
          <w:p w14:paraId="17581F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  <w:tc>
          <w:tcPr>
            <w:tcW w:w="910" w:type="dxa"/>
            <w:shd w:val="clear"/>
            <w:vAlign w:val="center"/>
          </w:tcPr>
          <w:p w14:paraId="42E645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</w:tr>
    </w:tbl>
    <w:p w14:paraId="30B644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3.3 Cách dùng Kanban Board trong Sprint</w:t>
      </w:r>
    </w:p>
    <w:p w14:paraId="77FFE5D7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Mỗi User Story được chia nhỏ thành task và đưa vào "To Do".</w:t>
      </w:r>
    </w:p>
    <w:p w14:paraId="6D67D8C1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Thành viên kéo thẻ sang "In Progress" khi bắt đầu làm.</w:t>
      </w:r>
    </w:p>
    <w:p w14:paraId="5DF545FA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Khi hoàn thành code, chuyển sang "Code Review".</w:t>
      </w:r>
    </w:p>
    <w:p w14:paraId="4AD09401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Task đạt đủ tiêu chí hoàn thành (Definition of Done) mới đưa vào "Done".</w:t>
      </w:r>
    </w:p>
    <w:p w14:paraId="5E01F6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Vai trò của Scrum Master trong Sprint</w:t>
      </w:r>
    </w:p>
    <w:p w14:paraId="5F21136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4.1 Đảm bảo Daily Scrum diễn ra hiệu quả</w:t>
      </w:r>
    </w:p>
    <w:p w14:paraId="0EFDAC45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Scrum Master cần:</w:t>
      </w:r>
    </w:p>
    <w:p w14:paraId="2FBDF948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Nhắc thời gian, đúng 15 phút.</w:t>
      </w:r>
    </w:p>
    <w:p w14:paraId="33E240C7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Giữ nhịp thuyết trình theo 3 câu hỏi.</w:t>
      </w:r>
    </w:p>
    <w:p w14:paraId="2372B581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Tách các cuộc họp thảo luận kỹ thuật ra khỏi Daily.</w:t>
      </w:r>
    </w:p>
    <w:p w14:paraId="6F2E0C85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Đảm bảo mọi thông tin được cập nhật lên Burndown và Kanban.</w:t>
      </w:r>
    </w:p>
    <w:p w14:paraId="4572EF3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4.2 Giải quyết vấn đề và xung đột trong Sprint</w:t>
      </w:r>
    </w:p>
    <w:p w14:paraId="72470B7F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Scrum Master sẽ:</w:t>
      </w:r>
    </w:p>
    <w:p w14:paraId="50B8123D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Xác định nguyên nhân (technical – communication – requirement).</w:t>
      </w:r>
    </w:p>
    <w:p w14:paraId="6D3505FB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Loại bỏ vật cản (liên hệ PO, hỗ trợ kỹ thuật, chuyển nguồn lực).</w:t>
      </w:r>
    </w:p>
    <w:p w14:paraId="3D13DD43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Tạo môi trường giao tiếp thẳng thắn, không đổ lỗi.</w:t>
      </w:r>
    </w:p>
    <w:p w14:paraId="332705E9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Khuyến khích chia sẻ sớm để tránh bùng nổ cuối Sprint.</w:t>
      </w:r>
    </w:p>
    <w:p w14:paraId="1DF682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4.3 Ba kỹ năng quan trọng của Scrum Master</w:t>
      </w:r>
    </w:p>
    <w:p w14:paraId="57ED226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Kỹ năng giao tiếp và điều phối</w:t>
      </w:r>
    </w:p>
    <w:p w14:paraId="06CC56F3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Giữ nhóm đi đúng mục tiêu và nói chuyện hiệu quả.</w:t>
      </w:r>
    </w:p>
    <w:p w14:paraId="4E9DFDBF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Kỹ năng quan sát và phân tích</w:t>
      </w:r>
    </w:p>
    <w:p w14:paraId="347EAF17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Nhìn vào Burndown, Kanban, Daily để phát hiện sớm vấn đề.</w:t>
      </w:r>
    </w:p>
    <w:p w14:paraId="7911CC18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Kỹ năng giải quyết xung đột và hỗ trợ nhóm</w:t>
      </w:r>
    </w:p>
    <w:p w14:paraId="79E92BB7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Làm trung gian, giảm căng thẳng, cải thiện làm việc nhóm.</w:t>
      </w:r>
    </w:p>
    <w:p w14:paraId="49BB3551">
      <w:pPr>
        <w:pStyle w:val="3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91AE7CA">
      <w:pPr>
        <w:pStyle w:val="34"/>
        <w:keepNext w:val="0"/>
        <w:keepLines w:val="0"/>
        <w:widowControl/>
        <w:suppressLineNumbers w:val="0"/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07:</w:t>
      </w:r>
    </w:p>
    <w:p w14:paraId="513F9743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Bước 1: Lập Kanban Board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56"/>
        <w:gridCol w:w="3048"/>
        <w:gridCol w:w="2952"/>
      </w:tblGrid>
      <w:tr w14:paraId="19651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56" w:hRule="atLeast"/>
        </w:trPr>
        <w:tc>
          <w:tcPr>
            <w:tcW w:w="2856" w:type="dxa"/>
            <w:vAlign w:val="center"/>
          </w:tcPr>
          <w:p w14:paraId="039ED13F">
            <w:pPr>
              <w:pStyle w:val="3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To do</w:t>
            </w:r>
          </w:p>
        </w:tc>
        <w:tc>
          <w:tcPr>
            <w:tcW w:w="3048" w:type="dxa"/>
            <w:vAlign w:val="center"/>
          </w:tcPr>
          <w:p w14:paraId="3F2FC01D">
            <w:pPr>
              <w:pStyle w:val="3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 progress</w:t>
            </w:r>
          </w:p>
        </w:tc>
        <w:tc>
          <w:tcPr>
            <w:tcW w:w="2952" w:type="dxa"/>
            <w:vAlign w:val="center"/>
          </w:tcPr>
          <w:p w14:paraId="05D23FAF">
            <w:pPr>
              <w:pStyle w:val="3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Done</w:t>
            </w:r>
          </w:p>
        </w:tc>
      </w:tr>
      <w:tr w14:paraId="46876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71" w:hRule="atLeast"/>
        </w:trPr>
        <w:tc>
          <w:tcPr>
            <w:tcW w:w="2856" w:type="dxa"/>
            <w:vAlign w:val="center"/>
          </w:tcPr>
          <w:p w14:paraId="2601C746">
            <w:pPr>
              <w:pStyle w:val="34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Thiết kế giao diện form đăng ký</w:t>
            </w:r>
          </w:p>
        </w:tc>
        <w:tc>
          <w:tcPr>
            <w:tcW w:w="3048" w:type="dxa"/>
            <w:vAlign w:val="center"/>
          </w:tcPr>
          <w:p w14:paraId="66690DD9">
            <w:pPr>
              <w:pStyle w:val="3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952" w:type="dxa"/>
            <w:vAlign w:val="center"/>
          </w:tcPr>
          <w:p w14:paraId="51FDF75C">
            <w:pPr>
              <w:pStyle w:val="3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09A99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55" w:hRule="atLeast"/>
        </w:trPr>
        <w:tc>
          <w:tcPr>
            <w:tcW w:w="2856" w:type="dxa"/>
            <w:vAlign w:val="center"/>
          </w:tcPr>
          <w:p w14:paraId="0EEC3C8E">
            <w:pPr>
              <w:pStyle w:val="34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Kết nối API đăng ký</w:t>
            </w:r>
          </w:p>
        </w:tc>
        <w:tc>
          <w:tcPr>
            <w:tcW w:w="3048" w:type="dxa"/>
            <w:vAlign w:val="center"/>
          </w:tcPr>
          <w:p w14:paraId="11D6C842">
            <w:pPr>
              <w:pStyle w:val="3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952" w:type="dxa"/>
            <w:vAlign w:val="center"/>
          </w:tcPr>
          <w:p w14:paraId="75442424">
            <w:pPr>
              <w:pStyle w:val="3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50E84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53" w:hRule="atLeast"/>
        </w:trPr>
        <w:tc>
          <w:tcPr>
            <w:tcW w:w="2856" w:type="dxa"/>
            <w:vAlign w:val="center"/>
          </w:tcPr>
          <w:p w14:paraId="187181D2">
            <w:pPr>
              <w:pStyle w:val="34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Kiểm thử form đăng ký</w:t>
            </w:r>
          </w:p>
        </w:tc>
        <w:tc>
          <w:tcPr>
            <w:tcW w:w="3048" w:type="dxa"/>
            <w:vAlign w:val="center"/>
          </w:tcPr>
          <w:p w14:paraId="1721A40E">
            <w:pPr>
              <w:pStyle w:val="3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952" w:type="dxa"/>
            <w:vAlign w:val="center"/>
          </w:tcPr>
          <w:p w14:paraId="792AFF41">
            <w:pPr>
              <w:pStyle w:val="3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00DC304E">
      <w:pPr>
        <w:pStyle w:val="3"/>
        <w:keepNext w:val="0"/>
        <w:keepLines w:val="0"/>
        <w:widowControl/>
        <w:suppressLineNumbers w:val="0"/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E967F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Bước 2: Xác định tổng số điểm công việc</w:t>
      </w:r>
    </w:p>
    <w:p w14:paraId="21EBFCA6">
      <w:pPr>
        <w:pStyle w:val="34"/>
        <w:keepNext w:val="0"/>
        <w:keepLines w:val="0"/>
        <w:widowControl/>
        <w:suppressLineNumbers w:val="0"/>
        <w:ind w:left="720"/>
      </w:pPr>
      <w:r>
        <w:t xml:space="preserve">Tổng công việc: 3 task × 3 điểm = </w:t>
      </w:r>
      <w:r>
        <w:rPr>
          <w:rStyle w:val="35"/>
        </w:rPr>
        <w:t>9 điểm story</w:t>
      </w:r>
    </w:p>
    <w:p w14:paraId="0EE0AA12">
      <w:pPr>
        <w:pStyle w:val="34"/>
        <w:keepNext w:val="0"/>
        <w:keepLines w:val="0"/>
        <w:widowControl/>
        <w:suppressLineNumbers w:val="0"/>
        <w:ind w:left="720"/>
      </w:pPr>
      <w:r>
        <w:t>Mỗi task = 3 điểm story</w:t>
      </w:r>
    </w:p>
    <w:p w14:paraId="4F07AEF2">
      <w:pPr>
        <w:pStyle w:val="3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rStyle w:val="35"/>
          <w:sz w:val="26"/>
          <w:szCs w:val="26"/>
        </w:rPr>
        <w:t>Bước 3: Mô phỏng Daily Scrum buổi sáng</w:t>
      </w:r>
    </w:p>
    <w:p w14:paraId="368A2ACF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Câu hỏi chuẩn:</w:t>
      </w:r>
    </w:p>
    <w:p w14:paraId="08539FB0">
      <w:pPr>
        <w:pStyle w:val="34"/>
        <w:keepNext w:val="0"/>
        <w:keepLines w:val="0"/>
        <w:widowControl/>
        <w:suppressLineNumbers w:val="0"/>
        <w:ind w:left="720"/>
      </w:pPr>
      <w:r>
        <w:t>Hôm qua/đêm qua bạn làm gì? (ở Sprint 1 ngày thì có thể bỏ, hoặc nhắc công việc chuẩn bị)</w:t>
      </w:r>
    </w:p>
    <w:p w14:paraId="458E68F8">
      <w:pPr>
        <w:pStyle w:val="34"/>
        <w:keepNext w:val="0"/>
        <w:keepLines w:val="0"/>
        <w:widowControl/>
        <w:suppressLineNumbers w:val="0"/>
        <w:ind w:left="720"/>
      </w:pPr>
      <w:r>
        <w:t>Hôm nay bạn sẽ làm gì?</w:t>
      </w:r>
    </w:p>
    <w:p w14:paraId="27DFE835">
      <w:pPr>
        <w:pStyle w:val="34"/>
        <w:keepNext w:val="0"/>
        <w:keepLines w:val="0"/>
        <w:widowControl/>
        <w:suppressLineNumbers w:val="0"/>
        <w:ind w:left="720"/>
      </w:pPr>
      <w:r>
        <w:t>Có trở ngại gì không?</w:t>
      </w:r>
    </w:p>
    <w:p w14:paraId="175B4F3C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Ví dụ 3 thành viên nhóm nhỏ (2–3 người):</w:t>
      </w:r>
    </w:p>
    <w:p w14:paraId="0BC0D143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Thành viên A (Front-end)</w:t>
      </w:r>
    </w:p>
    <w:p w14:paraId="0FA6B932">
      <w:pPr>
        <w:pStyle w:val="34"/>
        <w:keepNext w:val="0"/>
        <w:keepLines w:val="0"/>
        <w:widowControl/>
        <w:suppressLineNumbers w:val="0"/>
        <w:ind w:left="1440"/>
      </w:pPr>
      <w:r>
        <w:t>“Hôm qua chuẩn bị wireframe cho form đăng ký.”</w:t>
      </w:r>
    </w:p>
    <w:p w14:paraId="412985A8">
      <w:pPr>
        <w:pStyle w:val="34"/>
        <w:keepNext w:val="0"/>
        <w:keepLines w:val="0"/>
        <w:widowControl/>
        <w:suppressLineNumbers w:val="0"/>
        <w:ind w:left="1440"/>
      </w:pPr>
      <w:r>
        <w:t>“Hôm nay mình sẽ hoàn thiện thiết kế giao diện form.”</w:t>
      </w:r>
    </w:p>
    <w:p w14:paraId="35585EA1">
      <w:pPr>
        <w:pStyle w:val="34"/>
        <w:keepNext w:val="0"/>
        <w:keepLines w:val="0"/>
        <w:widowControl/>
        <w:suppressLineNumbers w:val="0"/>
        <w:ind w:left="1440"/>
      </w:pPr>
      <w:r>
        <w:t>“Không có trở ngại, chỉ cần feedback nhanh từ nhóm.”</w:t>
      </w:r>
    </w:p>
    <w:p w14:paraId="781CBEA2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Thành viên B (Back-end)</w:t>
      </w:r>
    </w:p>
    <w:p w14:paraId="32F63E83">
      <w:pPr>
        <w:pStyle w:val="34"/>
        <w:keepNext w:val="0"/>
        <w:keepLines w:val="0"/>
        <w:widowControl/>
        <w:suppressLineNumbers w:val="0"/>
        <w:ind w:left="1440"/>
      </w:pPr>
      <w:r>
        <w:t>“Hôm qua đọc tài liệu API đăng ký.”</w:t>
      </w:r>
    </w:p>
    <w:p w14:paraId="00F04C82">
      <w:pPr>
        <w:pStyle w:val="34"/>
        <w:keepNext w:val="0"/>
        <w:keepLines w:val="0"/>
        <w:widowControl/>
        <w:suppressLineNumbers w:val="0"/>
        <w:ind w:left="1440"/>
      </w:pPr>
      <w:r>
        <w:t>“Hôm nay mình kết nối API với form.”</w:t>
      </w:r>
    </w:p>
    <w:p w14:paraId="5E9F0B9A">
      <w:pPr>
        <w:pStyle w:val="34"/>
        <w:keepNext w:val="0"/>
        <w:keepLines w:val="0"/>
        <w:widowControl/>
        <w:suppressLineNumbers w:val="0"/>
        <w:ind w:left="1440"/>
      </w:pPr>
      <w:r>
        <w:t>“Có chút lạ về xác thực dữ liệu, cần A hỗ trợ.”</w:t>
      </w:r>
    </w:p>
    <w:p w14:paraId="1F7F052D">
      <w:pPr>
        <w:pStyle w:val="34"/>
        <w:keepNext w:val="0"/>
        <w:keepLines w:val="0"/>
        <w:widowControl/>
        <w:suppressLineNumbers w:val="0"/>
        <w:ind w:left="720"/>
      </w:pPr>
      <w:r>
        <w:rPr>
          <w:rStyle w:val="35"/>
        </w:rPr>
        <w:t>Thành viên C (Tester)</w:t>
      </w:r>
    </w:p>
    <w:p w14:paraId="2940A1DA">
      <w:pPr>
        <w:pStyle w:val="34"/>
        <w:keepNext w:val="0"/>
        <w:keepLines w:val="0"/>
        <w:widowControl/>
        <w:suppressLineNumbers w:val="0"/>
        <w:ind w:left="1440"/>
      </w:pPr>
      <w:r>
        <w:t>“Hôm qua chuẩn bị checklist kiểm thử.”</w:t>
      </w:r>
    </w:p>
    <w:p w14:paraId="50B26128">
      <w:pPr>
        <w:pStyle w:val="34"/>
        <w:keepNext w:val="0"/>
        <w:keepLines w:val="0"/>
        <w:widowControl/>
        <w:suppressLineNumbers w:val="0"/>
        <w:ind w:left="1440"/>
      </w:pPr>
      <w:r>
        <w:t>“Hôm nay mình test form khi A + B xong.”</w:t>
      </w:r>
    </w:p>
    <w:p w14:paraId="3E4B56AB">
      <w:pPr>
        <w:pStyle w:val="34"/>
        <w:keepNext w:val="0"/>
        <w:keepLines w:val="0"/>
        <w:widowControl/>
        <w:suppressLineNumbers w:val="0"/>
        <w:ind w:left="1440"/>
      </w:pPr>
      <w:r>
        <w:t>“Không có vấn đề gì.”</w:t>
      </w:r>
    </w:p>
    <w:p w14:paraId="3CD9881D">
      <w:pPr>
        <w:pStyle w:val="34"/>
        <w:keepNext w:val="0"/>
        <w:keepLines w:val="0"/>
        <w:widowControl/>
        <w:suppressLineNumbers w:val="0"/>
      </w:pPr>
    </w:p>
    <w:p w14:paraId="3C096C05">
      <w:pPr>
        <w:pStyle w:val="3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2590" cy="3136900"/>
            <wp:effectExtent l="0" t="0" r="3810" b="6350"/>
            <wp:docPr id="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93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Bước 5: Vai trò Scrum Master trong 1 ngày</w:t>
      </w:r>
    </w:p>
    <w:p w14:paraId="0B0C9F8C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Theo dõi tiến độ trên Kanban Board</w:t>
      </w:r>
    </w:p>
    <w:p w14:paraId="2084B41F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Hỗ trợ giải quyết trở ngại nhanh (ví dụ: feedback UI, bug AP</w:t>
      </w:r>
      <w:bookmarkStart w:id="0" w:name="_GoBack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</w:t>
      </w:r>
      <w:bookmarkEnd w:id="0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p w14:paraId="0FA14C33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Giữ Daily Scrum ngắn gọn, đảm bảo team tập trung</w:t>
      </w:r>
    </w:p>
    <w:p w14:paraId="182B5E80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Cập nhật Burndown Chart để nhóm nhìn được tiến độ</w:t>
      </w:r>
    </w:p>
    <w:p w14:paraId="4FCA7A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Phản hồi cuối ngày (Retrospective ngắn)</w:t>
      </w:r>
    </w:p>
    <w:p w14:paraId="0E6AFAFE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Điểm tốt: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Nhóm hoàn thành cả 3 task đúng kế hoạch, phối hợp nhanh.</w:t>
      </w:r>
    </w:p>
    <w:p w14:paraId="5BBA8188">
      <w:pPr>
        <w:pStyle w:val="3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Khó khăn: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Một chút trễ về xác thực API, phải trao đổi trực tiếp.</w:t>
      </w:r>
    </w:p>
    <w:p w14:paraId="3038349E">
      <w:pPr>
        <w:pStyle w:val="34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35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Scrum Master hỗ trợ: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Giải quyết blocker API, thúc đẩy feedback UI, giữ cuộc họp ngắn gọn và hiệu quả.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F45BE9"/>
    <w:multiLevelType w:val="singleLevel"/>
    <w:tmpl w:val="D6F45BE9"/>
    <w:lvl w:ilvl="0" w:tentative="0">
      <w:start w:val="3"/>
      <w:numFmt w:val="decimal"/>
      <w:suff w:val="space"/>
      <w:lvlText w:val="%1."/>
      <w:lvlJc w:val="left"/>
      <w:rPr>
        <w:rFonts w:hint="default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46466D"/>
    <w:rsid w:val="0C805847"/>
    <w:rsid w:val="401A4972"/>
    <w:rsid w:val="49E044D8"/>
    <w:rsid w:val="5EB3642E"/>
    <w:rsid w:val="64CF37EB"/>
    <w:rsid w:val="7AAB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152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Duonghuy Thaohy</cp:lastModifiedBy>
  <dcterms:modified xsi:type="dcterms:W3CDTF">2025-11-25T13:42:11Z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0506FA0B8B894695975E8F63C81D15B2_12</vt:lpwstr>
  </property>
</Properties>
</file>