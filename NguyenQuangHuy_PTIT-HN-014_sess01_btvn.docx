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FF8D1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05:</w:t>
      </w:r>
    </w:p>
    <w:p w14:paraId="037F4D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Sprint Planning (Lập kế hoạch Sprint)</w:t>
      </w:r>
    </w:p>
    <w:p w14:paraId="319F8A8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Xác định phạm vi công việc sẽ làm trong Sprint và tạo Sprint Backlog.</w:t>
      </w:r>
    </w:p>
    <w:p w14:paraId="1C6F6D9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Thành phần tham gia:</w:t>
      </w:r>
    </w:p>
    <w:p w14:paraId="07E6CDB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</w:t>
      </w:r>
    </w:p>
    <w:p w14:paraId="00B96A31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Product Owner</w:t>
      </w:r>
    </w:p>
    <w:p w14:paraId="67B8D403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Development Team</w:t>
      </w:r>
    </w:p>
    <w:p w14:paraId="7084787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lượng: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2–4 giờ.</w:t>
      </w:r>
    </w:p>
    <w:p w14:paraId="14D50A9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tổ chức buổi họp:</w:t>
      </w:r>
    </w:p>
    <w:p w14:paraId="32C52D4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Product Owner trình bày mục tiêu Sprint (Sprint Goal)</w:t>
      </w:r>
    </w:p>
    <w:p w14:paraId="257A5230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dụ: “Hoàn thiện chức năng giỏ hàng và thanh toán cơ bản.”</w:t>
      </w:r>
    </w:p>
    <w:p w14:paraId="787E66F6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Product Owner trình bày các User Stories ưu tiên trong Product Backlog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 danh sách:</w:t>
      </w:r>
    </w:p>
    <w:p w14:paraId="5DF59E97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US01: Đăng ký tài khoản</w:t>
      </w:r>
    </w:p>
    <w:p w14:paraId="071A989F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US02: Đăng nhập</w:t>
      </w:r>
    </w:p>
    <w:p w14:paraId="44E5E7B1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US05: Thêm sản phẩm vào giỏ hàng</w:t>
      </w:r>
    </w:p>
    <w:p w14:paraId="6DAEE5DF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US06: Xóa sản phẩm khỏi giỏ</w:t>
      </w:r>
    </w:p>
    <w:p w14:paraId="5C60493B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US10: Thanh toán đơn hàng</w:t>
      </w:r>
    </w:p>
    <w:p w14:paraId="466F335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Nhóm Dev chọn các User Stories dựa theo năng lực (Velocity)</w:t>
      </w:r>
    </w:p>
    <w:p w14:paraId="796B31B5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Ước lượng bằng Story Points (Ví dụ: Fib 1–3–5–8–13).</w:t>
      </w:r>
    </w:p>
    <w:p w14:paraId="611A81E9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Chỉ chọn số lượng tương ứng với khả năng thực hiện trong 1 Sprint.</w:t>
      </w:r>
    </w:p>
    <w:p w14:paraId="26B42A8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Chia nhỏ User Stories thành các Task kỹ thuật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 cho US05 – Thêm sản phẩm vào giỏ hàng:</w:t>
      </w:r>
    </w:p>
    <w:p w14:paraId="3A2A1065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Tạo API thêm sản phẩm</w:t>
      </w:r>
    </w:p>
    <w:p w14:paraId="104151E7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Xử lý logic backend</w:t>
      </w:r>
    </w:p>
    <w:p w14:paraId="30EFDA74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Tạo giao diện nút “Add to Cart”</w:t>
      </w:r>
    </w:p>
    <w:p w14:paraId="1A249A7A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Kiểm tra chức năng</w:t>
      </w:r>
    </w:p>
    <w:p w14:paraId="5B1C2058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Tạo Sprint Backlog + cam kết Sprint Goal</w:t>
      </w:r>
    </w:p>
    <w:p w14:paraId="65E9EBD9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Ghi lại toàn bộ nhiệm vụ sẽ làm trong Sprint</w:t>
      </w:r>
    </w:p>
    <w:p w14:paraId="6D18FFD3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 nhóm đồng ý về phạm vi</w:t>
      </w:r>
    </w:p>
    <w:p w14:paraId="46BC53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Daily Scrum (Họp đứng hằng ngày)</w:t>
      </w:r>
    </w:p>
    <w:p w14:paraId="3B1CC20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Theo dõi tiến độ, giải quyết sớm vấn đề phát sinh.</w:t>
      </w:r>
    </w:p>
    <w:p w14:paraId="204D2178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lượng: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15 phút — họp đứng để nhanh gọn.</w:t>
      </w:r>
    </w:p>
    <w:p w14:paraId="60503958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Thành phần: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Development Team (Scrum Master quan sát, không dẫn dắt).</w:t>
      </w:r>
    </w:p>
    <w:p w14:paraId="6A5AD9B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tổ chức: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Mỗi thành viên trả lời 3 câu hỏi:</w:t>
      </w:r>
    </w:p>
    <w:p w14:paraId="2BFDF4CA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 tôi đã làm gì?</w:t>
      </w:r>
    </w:p>
    <w:p w14:paraId="2EFB7BC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 tôi sẽ làm gì?</w:t>
      </w:r>
    </w:p>
    <w:p w14:paraId="31F3FCF9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Có vướng mắc nào cần hỗ trợ không?</w:t>
      </w:r>
    </w:p>
    <w:p w14:paraId="6253760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làm gì?</w:t>
      </w:r>
    </w:p>
    <w:p w14:paraId="139A870C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Đảm bảo cuộc họp không lan man.</w:t>
      </w:r>
    </w:p>
    <w:p w14:paraId="716D9DA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Ghi nhận impediments và hỗ trợ team xử lý sau buổi họp.</w:t>
      </w:r>
    </w:p>
    <w:p w14:paraId="6F3C27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BF9E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Sprint Review (Trình bày kết quả</w:t>
      </w: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)</w:t>
      </w:r>
    </w:p>
    <w:p w14:paraId="1BA5644D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Trình bày Increment (phần mềm hoàn chỉnh sau Sprint) cho Product Owner và Stakeholders.</w:t>
      </w:r>
    </w:p>
    <w:p w14:paraId="569BA59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lượng: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1–2 giờ.</w:t>
      </w:r>
    </w:p>
    <w:p w14:paraId="13F3DBE8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tổ chức:</w:t>
      </w:r>
    </w:p>
    <w:p w14:paraId="3F1F011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Development Team </w:t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demo các tính năng đã hoàn thành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dụ:</w:t>
      </w:r>
    </w:p>
    <w:p w14:paraId="4E6B92CF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Demo thêm/xóa sản phẩm khỏi giỏ</w:t>
      </w:r>
    </w:p>
    <w:p w14:paraId="7C5A0C7F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Demo thuật toán tính tổng tiền</w:t>
      </w:r>
    </w:p>
    <w:p w14:paraId="52ACBF79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Demo luồng thanh toán</w:t>
      </w:r>
    </w:p>
    <w:p w14:paraId="28643507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Product Owner đánh giá mức độ hoàn thành User Story.</w:t>
      </w:r>
    </w:p>
    <w:p w14:paraId="43CDABE0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đạt Definition of Done → chấp nhận</w:t>
      </w:r>
    </w:p>
    <w:p w14:paraId="0014580C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Nếu chưa → đưa lại Product Backlog cho Sprint sau</w:t>
      </w:r>
    </w:p>
    <w:p w14:paraId="7CE7D7BD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Khách hàng/Stakeholders đưa phản hồi.</w:t>
      </w:r>
    </w:p>
    <w:p w14:paraId="151F0C8D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Product Owner cập nhật Product Backlog dựa trên phản hồi.</w:t>
      </w:r>
    </w:p>
    <w:p w14:paraId="66DB0C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Sprint Retrospective (Họp cải tiến quy trình)</w:t>
      </w:r>
    </w:p>
    <w:p w14:paraId="43F6316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Nhìn lại Sprint để cải thiện cách team làm việc cho Sprint tiếp theo.</w:t>
      </w:r>
    </w:p>
    <w:p w14:paraId="0EB3EA7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Thời lượng: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 giờ.</w:t>
      </w:r>
    </w:p>
    <w:p w14:paraId="3C0B114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Cách tổ chức: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Nhóm trả lời 3 phần:</w:t>
      </w:r>
    </w:p>
    <w:p w14:paraId="726EE0C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Điều làm tốt:</w:t>
      </w:r>
    </w:p>
    <w:p w14:paraId="2515F7A1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dụ: Team phối hợp tốt, giao tiếp nhanh, ít bug.</w:t>
      </w:r>
    </w:p>
    <w:p w14:paraId="348E24C1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Điều chưa tốt:</w:t>
      </w:r>
    </w:p>
    <w:p w14:paraId="7127DD41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Ví dụ: Chưa ước lượng chính xác, phần backend chậm tiến độ.</w:t>
      </w:r>
    </w:p>
    <w:p w14:paraId="71732E1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Hành động cải tiến (Action Items)</w:t>
      </w:r>
    </w:p>
    <w:p w14:paraId="075865F5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Cải thiện cách estimate</w:t>
      </w:r>
    </w:p>
    <w:p w14:paraId="2647D1FC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Tạo checklist Definition of Done rõ ràng</w:t>
      </w:r>
    </w:p>
    <w:p w14:paraId="0238F560">
      <w:pPr>
        <w:pStyle w:val="3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Tự động hóa test cho các chức năng quan trọng</w:t>
      </w:r>
    </w:p>
    <w:p w14:paraId="709CA0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6E7A1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ghi lại các Action Items và theo dõi thực hiện ở Sprint tiếp theo.</w:t>
      </w:r>
    </w:p>
    <w:p w14:paraId="2A0A5F0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472AD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06 :</w:t>
      </w:r>
    </w:p>
    <w:p w14:paraId="49D37E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US01 – Đăng ký tài khoản</w:t>
      </w:r>
    </w:p>
    <w:p w14:paraId="4FF44D4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 mới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đăng ký tài khoản bằng email hoặc số điện thoại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mua hàng và theo dõi đơn hàng của mình.</w:t>
      </w:r>
    </w:p>
    <w:p w14:paraId="5FDD96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US02 – Đăng nhập</w:t>
      </w:r>
    </w:p>
    <w:p w14:paraId="510D2D5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đăng nhập bằng email/số điện thoại và mật khẩu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truy cập vào tài khoản cá nhân.</w:t>
      </w:r>
    </w:p>
    <w:p w14:paraId="7FE00E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US03 – Tìm kiếm sản phẩm</w:t>
      </w:r>
    </w:p>
    <w:p w14:paraId="3FD4E0D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mua sắm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tìm kiếm sản phẩm theo tên hoặc danh mục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nhanh chóng tìm thấy món hàng phù hợp.</w:t>
      </w:r>
    </w:p>
    <w:p w14:paraId="76C1C0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US04 – Xem chi tiết sản phẩm</w:t>
      </w:r>
    </w:p>
    <w:p w14:paraId="772C6A0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thông tin chi tiết của sản phẩm (giá, mô tả, đánh giá)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đưa ra quyết định mua hàng chính xác hơn.</w:t>
      </w:r>
    </w:p>
    <w:p w14:paraId="2F39E0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US05 – Thêm sản phẩm vào giỏ hàng</w:t>
      </w:r>
    </w:p>
    <w:p w14:paraId="2DD4FE7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mua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thêm sản phẩm vào giỏ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mua nhiều sản phẩm trong một đơn hàng.</w:t>
      </w:r>
    </w:p>
    <w:p w14:paraId="46CFBD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US06 – Xem và chỉnh sửa giỏ hàng</w:t>
      </w:r>
    </w:p>
    <w:p w14:paraId="4B4356F5">
      <w:pPr>
        <w:pStyle w:val="3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các sản phẩm đã thêm vào giỏ và thay đổi số lượng/xóa sản phẩm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kiểm soát được đơn hàng trước khi thanh toán.</w:t>
      </w:r>
    </w:p>
    <w:p w14:paraId="69950D8C">
      <w:pPr>
        <w:pStyle w:val="3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CDC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US07 – Thanh toán đơn hàng</w:t>
      </w:r>
    </w:p>
    <w:p w14:paraId="60B6BEE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thanh toán bằng nhiều phương thức (ví dụ: COD, ví điện tử, chuyển khoản)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hoàn tất đơn hàng một cách thuận tiện nhất.</w:t>
      </w:r>
    </w:p>
    <w:p w14:paraId="1D55D6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US08 – Theo dõi trạng thái đơn hàng</w:t>
      </w:r>
    </w:p>
    <w:p w14:paraId="68342AB6">
      <w:pPr>
        <w:pStyle w:val="3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tình trạng đơn hàng (đang xử lý – đang giao – đã giao)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biết khi nào đơn được giao tới.</w:t>
      </w:r>
    </w:p>
    <w:p w14:paraId="45F684C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Sắp xếp ưu tiên</w:t>
      </w:r>
    </w:p>
    <w:tbl>
      <w:tblPr>
        <w:tblW w:w="9222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7"/>
        <w:gridCol w:w="1072"/>
        <w:gridCol w:w="2625"/>
        <w:gridCol w:w="4658"/>
      </w:tblGrid>
      <w:tr w14:paraId="7EB0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7838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</w:t>
            </w:r>
          </w:p>
        </w:tc>
        <w:tc>
          <w:tcPr>
            <w:tcW w:w="1042" w:type="dxa"/>
            <w:shd w:val="clear"/>
            <w:vAlign w:val="center"/>
          </w:tcPr>
          <w:p w14:paraId="3F3EE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Mã US</w:t>
            </w:r>
          </w:p>
        </w:tc>
        <w:tc>
          <w:tcPr>
            <w:tcW w:w="2595" w:type="dxa"/>
            <w:shd w:val="clear"/>
            <w:vAlign w:val="center"/>
          </w:tcPr>
          <w:p w14:paraId="2A4D69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User Story</w:t>
            </w:r>
          </w:p>
        </w:tc>
        <w:tc>
          <w:tcPr>
            <w:tcW w:w="4613" w:type="dxa"/>
            <w:shd w:val="clear"/>
            <w:vAlign w:val="center"/>
          </w:tcPr>
          <w:p w14:paraId="0A40E2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 ngắn</w:t>
            </w:r>
          </w:p>
        </w:tc>
      </w:tr>
      <w:tr w14:paraId="785D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C52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042" w:type="dxa"/>
            <w:shd w:val="clear"/>
            <w:vAlign w:val="center"/>
          </w:tcPr>
          <w:p w14:paraId="3C07B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US01</w:t>
            </w:r>
          </w:p>
        </w:tc>
        <w:tc>
          <w:tcPr>
            <w:tcW w:w="2595" w:type="dxa"/>
            <w:shd w:val="clear"/>
            <w:vAlign w:val="center"/>
          </w:tcPr>
          <w:p w14:paraId="4E8DD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ký tài khoản</w:t>
            </w:r>
          </w:p>
        </w:tc>
        <w:tc>
          <w:tcPr>
            <w:tcW w:w="4613" w:type="dxa"/>
            <w:shd w:val="clear"/>
            <w:vAlign w:val="center"/>
          </w:tcPr>
          <w:p w14:paraId="39AF5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 phép người dùng tạo tài khoản mới</w:t>
            </w:r>
          </w:p>
        </w:tc>
      </w:tr>
      <w:tr w14:paraId="75A9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5BD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042" w:type="dxa"/>
            <w:shd w:val="clear"/>
            <w:vAlign w:val="center"/>
          </w:tcPr>
          <w:p w14:paraId="62F9E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US02</w:t>
            </w:r>
          </w:p>
        </w:tc>
        <w:tc>
          <w:tcPr>
            <w:tcW w:w="2595" w:type="dxa"/>
            <w:shd w:val="clear"/>
            <w:vAlign w:val="center"/>
          </w:tcPr>
          <w:p w14:paraId="63ABE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  <w:tc>
          <w:tcPr>
            <w:tcW w:w="4613" w:type="dxa"/>
            <w:shd w:val="clear"/>
            <w:vAlign w:val="center"/>
          </w:tcPr>
          <w:p w14:paraId="7FEBC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đăng nhập vào hệ thống</w:t>
            </w:r>
          </w:p>
        </w:tc>
      </w:tr>
      <w:tr w14:paraId="512F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027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042" w:type="dxa"/>
            <w:shd w:val="clear"/>
            <w:vAlign w:val="center"/>
          </w:tcPr>
          <w:p w14:paraId="0F9F2B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US03</w:t>
            </w:r>
          </w:p>
        </w:tc>
        <w:tc>
          <w:tcPr>
            <w:tcW w:w="2595" w:type="dxa"/>
            <w:shd w:val="clear"/>
            <w:vAlign w:val="center"/>
          </w:tcPr>
          <w:p w14:paraId="210BD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kiếm sản phẩm</w:t>
            </w:r>
          </w:p>
        </w:tc>
        <w:tc>
          <w:tcPr>
            <w:tcW w:w="4613" w:type="dxa"/>
            <w:shd w:val="clear"/>
            <w:vAlign w:val="center"/>
          </w:tcPr>
          <w:p w14:paraId="3109D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kiếm theo tên/danh mục</w:t>
            </w:r>
          </w:p>
        </w:tc>
      </w:tr>
      <w:tr w14:paraId="279F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90F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042" w:type="dxa"/>
            <w:shd w:val="clear"/>
            <w:vAlign w:val="center"/>
          </w:tcPr>
          <w:p w14:paraId="0B6A5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US04</w:t>
            </w:r>
          </w:p>
        </w:tc>
        <w:tc>
          <w:tcPr>
            <w:tcW w:w="2595" w:type="dxa"/>
            <w:shd w:val="clear"/>
            <w:vAlign w:val="center"/>
          </w:tcPr>
          <w:p w14:paraId="332F3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chi tiết sản phẩm</w:t>
            </w:r>
          </w:p>
        </w:tc>
        <w:tc>
          <w:tcPr>
            <w:tcW w:w="4613" w:type="dxa"/>
            <w:shd w:val="clear"/>
            <w:vAlign w:val="center"/>
          </w:tcPr>
          <w:p w14:paraId="3B1E2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thông tin đầy đủ của sản phẩm</w:t>
            </w:r>
          </w:p>
        </w:tc>
      </w:tr>
      <w:tr w14:paraId="0B3C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B57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042" w:type="dxa"/>
            <w:shd w:val="clear"/>
            <w:vAlign w:val="center"/>
          </w:tcPr>
          <w:p w14:paraId="7261F7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US05</w:t>
            </w:r>
          </w:p>
        </w:tc>
        <w:tc>
          <w:tcPr>
            <w:tcW w:w="2595" w:type="dxa"/>
            <w:shd w:val="clear"/>
            <w:vAlign w:val="center"/>
          </w:tcPr>
          <w:p w14:paraId="37E3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 sản phẩm vào giỏ</w:t>
            </w:r>
          </w:p>
        </w:tc>
        <w:tc>
          <w:tcPr>
            <w:tcW w:w="4613" w:type="dxa"/>
            <w:shd w:val="clear"/>
            <w:vAlign w:val="center"/>
          </w:tcPr>
          <w:p w14:paraId="7808A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 sản phẩm để chuẩn bị mua</w:t>
            </w:r>
          </w:p>
        </w:tc>
      </w:tr>
      <w:tr w14:paraId="2979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393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42" w:type="dxa"/>
            <w:shd w:val="clear"/>
            <w:vAlign w:val="center"/>
          </w:tcPr>
          <w:p w14:paraId="4934AC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US06</w:t>
            </w:r>
          </w:p>
        </w:tc>
        <w:tc>
          <w:tcPr>
            <w:tcW w:w="2595" w:type="dxa"/>
            <w:shd w:val="clear"/>
            <w:vAlign w:val="center"/>
          </w:tcPr>
          <w:p w14:paraId="50B98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giỏ hàng</w:t>
            </w:r>
          </w:p>
        </w:tc>
        <w:tc>
          <w:tcPr>
            <w:tcW w:w="4613" w:type="dxa"/>
            <w:shd w:val="clear"/>
            <w:vAlign w:val="center"/>
          </w:tcPr>
          <w:p w14:paraId="240D2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Xem, sửa, xóa sản phẩm trong giỏ</w:t>
            </w:r>
          </w:p>
        </w:tc>
      </w:tr>
      <w:tr w14:paraId="340D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DFC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042" w:type="dxa"/>
            <w:shd w:val="clear"/>
            <w:vAlign w:val="center"/>
          </w:tcPr>
          <w:p w14:paraId="30BCC5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US07</w:t>
            </w:r>
          </w:p>
        </w:tc>
        <w:tc>
          <w:tcPr>
            <w:tcW w:w="2595" w:type="dxa"/>
            <w:shd w:val="clear"/>
            <w:vAlign w:val="center"/>
          </w:tcPr>
          <w:p w14:paraId="049DB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Thanh toán</w:t>
            </w:r>
          </w:p>
        </w:tc>
        <w:tc>
          <w:tcPr>
            <w:tcW w:w="4613" w:type="dxa"/>
            <w:shd w:val="clear"/>
            <w:vAlign w:val="center"/>
          </w:tcPr>
          <w:p w14:paraId="27146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Nhiều phương thức thanh toán</w:t>
            </w:r>
          </w:p>
        </w:tc>
      </w:tr>
      <w:tr w14:paraId="2E36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E2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42" w:type="dxa"/>
            <w:shd w:val="clear"/>
            <w:vAlign w:val="center"/>
          </w:tcPr>
          <w:p w14:paraId="672841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US08</w:t>
            </w:r>
          </w:p>
        </w:tc>
        <w:tc>
          <w:tcPr>
            <w:tcW w:w="2595" w:type="dxa"/>
            <w:shd w:val="clear"/>
            <w:vAlign w:val="center"/>
          </w:tcPr>
          <w:p w14:paraId="34E84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Theo dõi đơn hàng</w:t>
            </w:r>
          </w:p>
        </w:tc>
        <w:tc>
          <w:tcPr>
            <w:tcW w:w="4613" w:type="dxa"/>
            <w:shd w:val="clear"/>
            <w:vAlign w:val="center"/>
          </w:tcPr>
          <w:p w14:paraId="0D75D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trạng thái đơn hàng sau khi đặt</w:t>
            </w:r>
          </w:p>
        </w:tc>
      </w:tr>
    </w:tbl>
    <w:p w14:paraId="463AA4A0">
      <w:pP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6710906">
      <w:pP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07:</w:t>
      </w:r>
    </w:p>
    <w:p w14:paraId="45566987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USER STORIES – ỨNG DỤNG ĐẶT VÉ XEM PHIM</w:t>
      </w:r>
    </w:p>
    <w:p w14:paraId="27ECE5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US01 – Tìm kiếm phim</w:t>
      </w:r>
    </w:p>
    <w:p w14:paraId="3829250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tìm kiếm phim theo tên hoặc thể loại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nhanh chóng tìm được phim phù hợp với sở thích.</w:t>
      </w:r>
    </w:p>
    <w:p w14:paraId="7665F6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18E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US02 – Xem thông tin chi tiết phim</w:t>
      </w:r>
    </w:p>
    <w:p w14:paraId="0FCF066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xem phim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trailer, mô tả phim, diễn viên, thời lượng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đưa ra lựa chọn xem phim chính xác.</w:t>
      </w:r>
    </w:p>
    <w:p w14:paraId="62FE47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322A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US03 – Xem lịch chiếu</w:t>
      </w:r>
    </w:p>
    <w:p w14:paraId="4D205F7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danh sách rạp và giờ chiếu của từng phim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chọn thời gian phù hợp để xem.</w:t>
      </w:r>
    </w:p>
    <w:p w14:paraId="4F0CEE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D3DD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US04 – Chọn ghế</w:t>
      </w:r>
    </w:p>
    <w:p w14:paraId="02352CF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đặt vé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xem sơ đồ ghế và chọn ghế trống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đặt được vị trí phù hợp.</w:t>
      </w:r>
    </w:p>
    <w:p w14:paraId="5850D7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6081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US05 – Đặt vé</w:t>
      </w:r>
    </w:p>
    <w:p w14:paraId="1A1C4C9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khách hàng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đặt vé cho suất chiếu đã chọn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xác nhận việc xem phim.</w:t>
      </w:r>
    </w:p>
    <w:p w14:paraId="269E42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7F6A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US06 – Thanh toán</w:t>
      </w:r>
    </w:p>
    <w:p w14:paraId="5339961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dùng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thanh toán qua ví điện tử, ngân hàng hoặc thẻ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hoàn tất đặt vé một cách tiện lợi.</w:t>
      </w:r>
    </w:p>
    <w:p w14:paraId="267DEC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6A8D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US07 – Nhận thông báo</w:t>
      </w:r>
    </w:p>
    <w:p w14:paraId="02683BA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là một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người xem phim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tôi muốn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nhận thông báo khi có phim mới hoặc lịch chiếu mới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để tôi có thể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không bỏ lỡ phim mình quan tâm.</w:t>
      </w:r>
    </w:p>
    <w:p w14:paraId="2BF7B73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User Story Map dạng timeline</w:t>
      </w:r>
    </w:p>
    <w:p w14:paraId="52C8651C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EPIC 1: KHÁM PHÁ PHIM</w:t>
      </w:r>
    </w:p>
    <w:p w14:paraId="1D2F768F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US01: Tìm kiếm phim</w:t>
      </w:r>
    </w:p>
    <w:p w14:paraId="5D083C77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US02: Xem thông tin chi tiết</w:t>
      </w:r>
    </w:p>
    <w:p w14:paraId="47F10BD8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US03: Xem lịch chiếu</w:t>
      </w:r>
    </w:p>
    <w:p w14:paraId="5768C97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4D7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EPIC 2: ĐẶT VÉ</w:t>
      </w:r>
    </w:p>
    <w:p w14:paraId="3A1C878E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US04: Chọn ghế</w:t>
      </w:r>
    </w:p>
    <w:p w14:paraId="6F4E2DBC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US05: Đặt vé</w:t>
      </w:r>
    </w:p>
    <w:p w14:paraId="1CEF8670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US06: Thanh toán</w:t>
      </w:r>
    </w:p>
    <w:p w14:paraId="437AA029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C5FCB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EPIC 3: SAU ĐẶT VÉ</w:t>
      </w:r>
    </w:p>
    <w:p w14:paraId="29E45D8B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US07: Nhận thông báo</w:t>
      </w:r>
    </w:p>
    <w:p w14:paraId="10BD9BB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PRODUCT BACKLOG</w:t>
      </w:r>
    </w:p>
    <w:tbl>
      <w:tblPr>
        <w:tblW w:w="898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4"/>
        <w:gridCol w:w="1633"/>
        <w:gridCol w:w="2396"/>
        <w:gridCol w:w="3617"/>
      </w:tblGrid>
      <w:tr w14:paraId="0197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1289" w:type="dxa"/>
            <w:shd w:val="clear"/>
            <w:vAlign w:val="center"/>
          </w:tcPr>
          <w:p w14:paraId="06A90F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</w:t>
            </w:r>
          </w:p>
        </w:tc>
        <w:tc>
          <w:tcPr>
            <w:tcW w:w="1603" w:type="dxa"/>
            <w:shd w:val="clear"/>
            <w:vAlign w:val="center"/>
          </w:tcPr>
          <w:p w14:paraId="243B92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Mã US</w:t>
            </w:r>
          </w:p>
        </w:tc>
        <w:tc>
          <w:tcPr>
            <w:tcW w:w="2366" w:type="dxa"/>
            <w:shd w:val="clear"/>
            <w:vAlign w:val="center"/>
          </w:tcPr>
          <w:p w14:paraId="29D1C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năng</w:t>
            </w:r>
          </w:p>
        </w:tc>
        <w:tc>
          <w:tcPr>
            <w:tcW w:w="3572" w:type="dxa"/>
            <w:shd w:val="clear"/>
            <w:vAlign w:val="center"/>
          </w:tcPr>
          <w:p w14:paraId="6D38B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634C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6239EF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03" w:type="dxa"/>
            <w:shd w:val="clear"/>
            <w:vAlign w:val="center"/>
          </w:tcPr>
          <w:p w14:paraId="69440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US01</w:t>
            </w:r>
          </w:p>
        </w:tc>
        <w:tc>
          <w:tcPr>
            <w:tcW w:w="2366" w:type="dxa"/>
            <w:shd w:val="clear"/>
            <w:vAlign w:val="center"/>
          </w:tcPr>
          <w:p w14:paraId="3052D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kiếm phim</w:t>
            </w:r>
          </w:p>
        </w:tc>
        <w:tc>
          <w:tcPr>
            <w:tcW w:w="3572" w:type="dxa"/>
            <w:shd w:val="clear"/>
            <w:vAlign w:val="center"/>
          </w:tcPr>
          <w:p w14:paraId="46D16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 nền tảng</w:t>
            </w:r>
          </w:p>
        </w:tc>
      </w:tr>
      <w:tr w14:paraId="283E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05E213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03" w:type="dxa"/>
            <w:shd w:val="clear"/>
            <w:vAlign w:val="center"/>
          </w:tcPr>
          <w:p w14:paraId="0CDBC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US02</w:t>
            </w:r>
          </w:p>
        </w:tc>
        <w:tc>
          <w:tcPr>
            <w:tcW w:w="2366" w:type="dxa"/>
            <w:shd w:val="clear"/>
            <w:vAlign w:val="center"/>
          </w:tcPr>
          <w:p w14:paraId="4334B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thông tin phim</w:t>
            </w:r>
          </w:p>
        </w:tc>
        <w:tc>
          <w:tcPr>
            <w:tcW w:w="3572" w:type="dxa"/>
            <w:shd w:val="clear"/>
            <w:vAlign w:val="center"/>
          </w:tcPr>
          <w:p w14:paraId="6457B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Giúp người dùng ra quyết định</w:t>
            </w:r>
          </w:p>
        </w:tc>
      </w:tr>
      <w:tr w14:paraId="0691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7277A5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03" w:type="dxa"/>
            <w:shd w:val="clear"/>
            <w:vAlign w:val="center"/>
          </w:tcPr>
          <w:p w14:paraId="6884DC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US03</w:t>
            </w:r>
          </w:p>
        </w:tc>
        <w:tc>
          <w:tcPr>
            <w:tcW w:w="2366" w:type="dxa"/>
            <w:shd w:val="clear"/>
            <w:vAlign w:val="center"/>
          </w:tcPr>
          <w:p w14:paraId="72C56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Xem lịch chiếu</w:t>
            </w:r>
          </w:p>
        </w:tc>
        <w:tc>
          <w:tcPr>
            <w:tcW w:w="3572" w:type="dxa"/>
            <w:shd w:val="clear"/>
            <w:vAlign w:val="center"/>
          </w:tcPr>
          <w:p w14:paraId="6AF1C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Gắn với rạp – giờ xem</w:t>
            </w:r>
          </w:p>
        </w:tc>
      </w:tr>
      <w:tr w14:paraId="322C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1D01F4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03" w:type="dxa"/>
            <w:shd w:val="clear"/>
            <w:vAlign w:val="center"/>
          </w:tcPr>
          <w:p w14:paraId="056823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US04</w:t>
            </w:r>
          </w:p>
        </w:tc>
        <w:tc>
          <w:tcPr>
            <w:tcW w:w="2366" w:type="dxa"/>
            <w:shd w:val="clear"/>
            <w:vAlign w:val="center"/>
          </w:tcPr>
          <w:p w14:paraId="278D0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ghế</w:t>
            </w:r>
          </w:p>
        </w:tc>
        <w:tc>
          <w:tcPr>
            <w:tcW w:w="3572" w:type="dxa"/>
            <w:shd w:val="clear"/>
            <w:vAlign w:val="center"/>
          </w:tcPr>
          <w:p w14:paraId="21CED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Tính năng cốt lõi khi đặt vé</w:t>
            </w:r>
          </w:p>
        </w:tc>
      </w:tr>
      <w:tr w14:paraId="02A1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662602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03" w:type="dxa"/>
            <w:shd w:val="clear"/>
            <w:vAlign w:val="center"/>
          </w:tcPr>
          <w:p w14:paraId="74C57A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US05</w:t>
            </w:r>
          </w:p>
        </w:tc>
        <w:tc>
          <w:tcPr>
            <w:tcW w:w="2366" w:type="dxa"/>
            <w:shd w:val="clear"/>
            <w:vAlign w:val="center"/>
          </w:tcPr>
          <w:p w14:paraId="46B78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Đặt vé</w:t>
            </w:r>
          </w:p>
        </w:tc>
        <w:tc>
          <w:tcPr>
            <w:tcW w:w="3572" w:type="dxa"/>
            <w:shd w:val="clear"/>
            <w:vAlign w:val="center"/>
          </w:tcPr>
          <w:p w14:paraId="4ED68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đơn đặt vé</w:t>
            </w:r>
          </w:p>
        </w:tc>
      </w:tr>
      <w:tr w14:paraId="23205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147B55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03" w:type="dxa"/>
            <w:shd w:val="clear"/>
            <w:vAlign w:val="center"/>
          </w:tcPr>
          <w:p w14:paraId="0D9950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US06</w:t>
            </w:r>
          </w:p>
        </w:tc>
        <w:tc>
          <w:tcPr>
            <w:tcW w:w="2366" w:type="dxa"/>
            <w:shd w:val="clear"/>
            <w:vAlign w:val="center"/>
          </w:tcPr>
          <w:p w14:paraId="65248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Thanh toán</w:t>
            </w:r>
          </w:p>
        </w:tc>
        <w:tc>
          <w:tcPr>
            <w:tcW w:w="3572" w:type="dxa"/>
            <w:shd w:val="clear"/>
            <w:vAlign w:val="center"/>
          </w:tcPr>
          <w:p w14:paraId="5DC73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Hoàn tất giao dịch</w:t>
            </w:r>
          </w:p>
        </w:tc>
      </w:tr>
      <w:tr w14:paraId="05B8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9" w:type="dxa"/>
            <w:shd w:val="clear"/>
            <w:vAlign w:val="center"/>
          </w:tcPr>
          <w:p w14:paraId="5C097E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03" w:type="dxa"/>
            <w:shd w:val="clear"/>
            <w:vAlign w:val="center"/>
          </w:tcPr>
          <w:p w14:paraId="28D2E4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US07</w:t>
            </w:r>
          </w:p>
        </w:tc>
        <w:tc>
          <w:tcPr>
            <w:tcW w:w="2366" w:type="dxa"/>
            <w:shd w:val="clear"/>
            <w:vAlign w:val="center"/>
          </w:tcPr>
          <w:p w14:paraId="379F0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Nhận thông báo</w:t>
            </w:r>
          </w:p>
        </w:tc>
        <w:tc>
          <w:tcPr>
            <w:tcW w:w="3572" w:type="dxa"/>
            <w:shd w:val="clear"/>
            <w:vAlign w:val="center"/>
          </w:tcPr>
          <w:p w14:paraId="1D737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Tăng tương tác và quay lại</w:t>
            </w:r>
          </w:p>
        </w:tc>
      </w:tr>
    </w:tbl>
    <w:p w14:paraId="49F3872F">
      <w:pPr>
        <w:pStyle w:val="33"/>
        <w:keepNext w:val="0"/>
        <w:keepLines w:val="0"/>
        <w:widowControl/>
        <w:suppressLineNumbers w:val="0"/>
        <w:ind w:firstLine="720" w:firstLineChars="0"/>
        <w:rPr>
          <w:rFonts w:hint="default" w:ascii="SimSun" w:hAnsi="SimSun" w:eastAsia="SimSun" w:cs="SimSun"/>
          <w:sz w:val="24"/>
          <w:szCs w:val="24"/>
        </w:rPr>
      </w:pPr>
    </w:p>
    <w:p w14:paraId="021B110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Bài 08:</w:t>
      </w:r>
    </w:p>
    <w:p w14:paraId="08A00D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Daily Scrum </w:t>
      </w:r>
    </w:p>
    <w:p w14:paraId="6FF109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A</w:t>
      </w:r>
    </w:p>
    <w:p w14:paraId="2A1E131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Làm xong API login + danh sách phim.</w:t>
      </w:r>
    </w:p>
    <w:p w14:paraId="4943CD9F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Code API đặt vé.</w:t>
      </w:r>
    </w:p>
    <w:p w14:paraId="09044F68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Trở ngại: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API thanh toán lỗi </w:t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4944CB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B</w:t>
      </w:r>
    </w:p>
    <w:p w14:paraId="70FB0568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Viết query suất chiếu.</w:t>
      </w:r>
    </w:p>
    <w:p w14:paraId="23CB138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Tối ưu query ghế.</w:t>
      </w:r>
    </w:p>
    <w:p w14:paraId="13BF326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Trở ngại: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Query ghế </w:t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chạy chậm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67AEE7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 C</w:t>
      </w:r>
    </w:p>
    <w:p w14:paraId="53E490E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qua: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Middleware kiểm tra token.</w:t>
      </w:r>
    </w:p>
    <w:p w14:paraId="128552AC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Hôm nay: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Tích hợp API với frontend.</w:t>
      </w:r>
    </w:p>
    <w:p w14:paraId="1D261E7C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Trở ngại: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Không.</w:t>
      </w:r>
    </w:p>
    <w:p w14:paraId="6E1E1F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Vấn đề phát sinh &amp; hướng xử lý</w:t>
      </w:r>
    </w:p>
    <w:p w14:paraId="7522C39E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Issue 1: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API thanh toán lỗi 500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Giải pháp</w:t>
      </w:r>
      <w:r>
        <w:rPr>
          <w:rStyle w:val="17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Dev A làm việc với team API, tạm dùng mock API để không bị kẹt task.</w:t>
      </w:r>
    </w:p>
    <w:p w14:paraId="695E2592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Issue 2: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Query ghế chậm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7"/>
          <w:rFonts w:hint="default" w:ascii="Times New Roman" w:hAnsi="Times New Roman" w:cs="Times New Roman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Giải pháp</w:t>
      </w:r>
      <w:r>
        <w:rPr>
          <w:rStyle w:val="17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Dev B tối ưu index, kiểm tra JOIN, xem xét dùng caching.</w:t>
      </w:r>
    </w:p>
    <w:p w14:paraId="57DCE7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Kế hoạch sau cuộc họp</w:t>
      </w:r>
    </w:p>
    <w:p w14:paraId="6BD266E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Team tiếp tục làm các task không bị block.</w:t>
      </w:r>
    </w:p>
    <w:p w14:paraId="4FAF9C62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Scrum Master theo dõi 2 issue trên và cập nhật lại trong Daily Scrum ngày mai</w:t>
      </w:r>
    </w:p>
    <w:p w14:paraId="3A1352A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24B4541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Bài 09:</w:t>
      </w:r>
    </w:p>
    <w:p w14:paraId="18C050B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Những điều làm tốt</w:t>
      </w:r>
    </w:p>
    <w:p w14:paraId="6962397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Hoàn thành đầy đủ các User Story đúng hạn.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Thành viên hỗ trợ nhau tốt trong lúc xử lý issue.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Review code rõ ràng, giảm bug phát sinh.</w:t>
      </w:r>
    </w:p>
    <w:p w14:paraId="2247B81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Những điều cần cải thiện</w:t>
      </w:r>
    </w:p>
    <w:p w14:paraId="727C016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Giao tiếp trong nhóm chưa đồng bộ.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Một số yêu cầu hiểu chưa thống nhất ngay từ đầu.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Daily Standup đôi lúc vượt thời lượng quy định.</w:t>
      </w:r>
    </w:p>
    <w:p w14:paraId="52CA3672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Nguyên nhân gốc rễ</w:t>
      </w:r>
    </w:p>
    <w:p w14:paraId="6ECF400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Chưa có quy tắc giao tiếp rõ ràng.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Thành viên ngại hỏi lại khi không hiểu yêu cầu.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Chưa cập nhật task trên board kịp thời.</w:t>
      </w:r>
    </w:p>
    <w:p w14:paraId="586D218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Đề xuất cải tiến</w:t>
      </w:r>
    </w:p>
    <w:p w14:paraId="095E45B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Sử dụng một kênh giao tiếp thống nhất.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Cập nhật board ngay khi bắt đầu hoặc hoàn thành task.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Giới hạn Daily Standup tối đa 10 phút.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Thống nhất yêu cầu ngay đầu Sprint.</w:t>
      </w:r>
    </w:p>
    <w:p w14:paraId="5E09E61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AB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Duonghuy Thaohy</cp:lastModifiedBy>
  <dcterms:modified xsi:type="dcterms:W3CDTF">2025-11-20T13:28:40Z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0506FA0B8B894695975E8F63C81D15B2_12</vt:lpwstr>
  </property>
</Properties>
</file>