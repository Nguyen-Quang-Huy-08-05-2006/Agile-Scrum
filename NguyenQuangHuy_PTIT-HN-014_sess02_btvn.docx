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9E61F">
      <w:pPr>
        <w:pStyle w:val="33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01:</w:t>
      </w:r>
    </w:p>
    <w:p w14:paraId="1BD94FE1">
      <w:pPr>
        <w:pStyle w:val="33"/>
        <w:keepNext w:val="0"/>
        <w:keepLines w:val="0"/>
        <w:widowControl/>
        <w:suppressLineNumbers w:val="0"/>
        <w:rPr>
          <w:b/>
          <w:bCs/>
          <w:i w:val="0"/>
          <w:iCs w:val="0"/>
        </w:rPr>
      </w:pPr>
      <w:r>
        <w:rPr>
          <w:rStyle w:val="17"/>
          <w:b/>
          <w:bCs/>
          <w:i w:val="0"/>
          <w:iCs w:val="0"/>
        </w:rPr>
        <w:t>As a customer, I want to add products to my shopping cart so that I can review and buy them together at checkout.</w:t>
      </w:r>
    </w:p>
    <w:p w14:paraId="1F7AB59C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rPr>
          <w:rStyle w:val="34"/>
        </w:rPr>
        <w:t>Role (Vai trò):</w:t>
      </w:r>
      <w:r>
        <w:t xml:space="preserve"> Customer</w:t>
      </w:r>
    </w:p>
    <w:p w14:paraId="48AA1E6A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rPr>
          <w:rStyle w:val="34"/>
        </w:rPr>
        <w:t>Goal (Mục tiêu):</w:t>
      </w:r>
      <w:r>
        <w:t xml:space="preserve"> Add products to the shopping cart</w:t>
      </w:r>
    </w:p>
    <w:p w14:paraId="5346EA99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rPr>
          <w:rStyle w:val="34"/>
        </w:rPr>
        <w:t>Benefit (Lợi ích):</w:t>
      </w:r>
      <w:r>
        <w:t xml:space="preserve"> Review and purchase selected items in a single checkout flow</w:t>
      </w:r>
    </w:p>
    <w:p w14:paraId="05A04D75">
      <w:pPr>
        <w:pStyle w:val="33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464E5EB1">
      <w:pPr>
        <w:pStyle w:val="33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02:</w:t>
      </w:r>
    </w:p>
    <w:p w14:paraId="2F3FDD49">
      <w:pPr>
        <w:pStyle w:val="3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As a customer, I want to make payments for my order using methods such as credit card or e-wallet so that I can complete my purchase conveniently and securely.</w:t>
      </w:r>
    </w:p>
    <w:p w14:paraId="4C874C84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Chars="0" w:right="0" w:rightChars="0"/>
      </w:pPr>
      <w:r>
        <w:rPr>
          <w:b/>
          <w:bCs/>
        </w:rPr>
        <w:t>Role (Vai trò):</w:t>
      </w:r>
      <w:r>
        <w:t xml:space="preserve"> Customer</w:t>
      </w:r>
    </w:p>
    <w:p w14:paraId="0805E20D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Chars="0" w:right="0" w:rightChars="0"/>
      </w:pPr>
      <w:r>
        <w:rPr>
          <w:b/>
          <w:bCs/>
        </w:rPr>
        <w:t>Goal (Mục tiêu):</w:t>
      </w:r>
      <w:r>
        <w:t xml:space="preserve"> Make payments for orders using credit card or e-wallet</w:t>
      </w:r>
    </w:p>
    <w:p w14:paraId="182440E5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Chars="0" w:right="0" w:rightChars="0"/>
        <w:rPr>
          <w:rFonts w:hint="default"/>
          <w:lang w:val="en-US"/>
        </w:rPr>
      </w:pPr>
      <w:r>
        <w:rPr>
          <w:b/>
          <w:bCs/>
        </w:rPr>
        <w:t>Benefit (Lợi ích):</w:t>
      </w:r>
      <w:r>
        <w:t xml:space="preserve"> Complete the purchase quickly, tiện lợi và an toàn</w:t>
      </w:r>
    </w:p>
    <w:p w14:paraId="4B7385E5">
      <w:pPr>
        <w:pStyle w:val="3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  <w:lang w:val="en-US"/>
        </w:rPr>
      </w:pPr>
    </w:p>
    <w:p w14:paraId="753C2D84">
      <w:pPr>
        <w:pStyle w:val="33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03:</w:t>
      </w:r>
    </w:p>
    <w:p w14:paraId="7C9CE15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1. Tạo công việc mới</w:t>
      </w:r>
    </w:p>
    <w:p w14:paraId="1BCB4F8B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Người dùng có thể tạo một công việc mới, nhập tiêu đề, mô tả và ngày hạn hoàn thành.</w:t>
      </w:r>
    </w:p>
    <w:p w14:paraId="25F2B10B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Must Have</w:t>
      </w:r>
    </w:p>
    <w:p w14:paraId="3EC460F5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3</w:t>
      </w:r>
    </w:p>
    <w:p w14:paraId="09CCF85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2. Chỉnh sửa công việc</w:t>
      </w:r>
    </w:p>
    <w:p w14:paraId="67A6A96C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Người dùng có thể cập nhật thông tin công việc như tiêu đề, mô tả, trạng thái hoặc thời hạn.</w:t>
      </w:r>
    </w:p>
    <w:p w14:paraId="763684A3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Must Have</w:t>
      </w:r>
    </w:p>
    <w:p w14:paraId="4B61C09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3</w:t>
      </w:r>
    </w:p>
    <w:p w14:paraId="1E7075C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3. Xóa công việc</w:t>
      </w:r>
    </w:p>
    <w:p w14:paraId="4604A563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Người dùng có thể xóa một công việc không còn cần thiết khỏi danh sách.</w:t>
      </w:r>
    </w:p>
    <w:p w14:paraId="0B1EFBA9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Should Have</w:t>
      </w:r>
    </w:p>
    <w:p w14:paraId="7BEFB253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2</w:t>
      </w:r>
    </w:p>
    <w:p w14:paraId="5751BE0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4. Đánh dấu công việc hoàn thành</w:t>
      </w:r>
    </w:p>
    <w:p w14:paraId="5016AB0D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Hệ thống cho phép người dùng chuyển trạng thái công việc sang “Đã hoàn thành”.</w:t>
      </w:r>
    </w:p>
    <w:p w14:paraId="5E5043CE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Must Have</w:t>
      </w:r>
    </w:p>
    <w:p w14:paraId="1F5C467F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2</w:t>
      </w:r>
    </w:p>
    <w:p w14:paraId="3DA782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5. Hiển thị danh sách công việc</w:t>
      </w:r>
    </w:p>
    <w:p w14:paraId="3CE9FFCE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Người dùng xem toàn bộ công việc với các thông tin quan trọng (tên, hạn, trạng thái).</w:t>
      </w:r>
    </w:p>
    <w:p w14:paraId="435B53C3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Must Have</w:t>
      </w:r>
    </w:p>
    <w:p w14:paraId="78557CFF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3</w:t>
      </w:r>
    </w:p>
    <w:p w14:paraId="18AB18A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02E69E">
      <w:pPr>
        <w:pStyle w:val="33"/>
        <w:keepNext w:val="0"/>
        <w:keepLines w:val="0"/>
        <w:widowControl/>
        <w:suppressLineNumbers w:val="0"/>
        <w:rPr>
          <w:rFonts w:hint="default" w:cs="Times New Roman"/>
          <w:b/>
          <w:bCs/>
          <w:i w:val="0"/>
          <w:i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i w:val="0"/>
          <w:i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04:</w:t>
      </w:r>
    </w:p>
    <w:p w14:paraId="04BADE5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1. Tìm kiếm sự kiện</w:t>
      </w:r>
    </w:p>
    <w:p w14:paraId="1D70DDD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Cho phép người dùng tìm kiếm sự kiện theo tên, địa điểm, loại sự kiện hoặc thời gian diễn ra.</w:t>
      </w:r>
    </w:p>
    <w:p w14:paraId="454519D0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Must Have</w:t>
      </w:r>
    </w:p>
    <w:p w14:paraId="7801BA7F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3</w:t>
      </w:r>
    </w:p>
    <w:p w14:paraId="4D4A6F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2. Xem chi tiết sự kiện</w:t>
      </w:r>
    </w:p>
    <w:p w14:paraId="5511E52D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Người dùng có thể xem thông tin chi tiết của sự kiện như mô tả, thời gian, địa điểm, số lượng vé còn lại, giá vé.</w:t>
      </w:r>
    </w:p>
    <w:p w14:paraId="720A6FE3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Must Have</w:t>
      </w:r>
    </w:p>
    <w:p w14:paraId="347BB002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2</w:t>
      </w:r>
    </w:p>
    <w:p w14:paraId="11027FE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3. Chọn vé và thêm vào giỏ</w:t>
      </w:r>
    </w:p>
    <w:p w14:paraId="18C0384B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Người dùng chọn loại vé, số lượng và thêm vào giỏ hàng trước khi thanh toán.</w:t>
      </w:r>
    </w:p>
    <w:p w14:paraId="6BC31BEA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Must Have</w:t>
      </w:r>
    </w:p>
    <w:p w14:paraId="4F631C7F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3</w:t>
      </w:r>
    </w:p>
    <w:p w14:paraId="38E8D47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4. Thanh toán vé</w:t>
      </w:r>
    </w:p>
    <w:p w14:paraId="44FD095F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Hỗ trợ người dùng thực hiện thanh toán bằng các phương thức như thẻ tín dụng hoặc ví điện tử.</w:t>
      </w:r>
    </w:p>
    <w:p w14:paraId="262FE8EE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Must Have</w:t>
      </w:r>
    </w:p>
    <w:p w14:paraId="7CBBD7BD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5</w:t>
      </w:r>
    </w:p>
    <w:p w14:paraId="1FB66C5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5. Lưu lịch sử đặt vé</w:t>
      </w:r>
    </w:p>
    <w:p w14:paraId="5B8AA937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Mô tả: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Sau thanh toán, hệ thống lưu lại đơn đặt vé vào lịch sử của người dùng.</w:t>
      </w:r>
    </w:p>
    <w:p w14:paraId="0A8BAEFC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Ưu tiên: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Should Have</w:t>
      </w:r>
    </w:p>
    <w:p w14:paraId="11C1FE97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Story Points: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3</w:t>
      </w:r>
    </w:p>
    <w:p w14:paraId="4E5137A7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E7F688">
      <w:pPr>
        <w:pStyle w:val="33"/>
        <w:keepNext w:val="0"/>
        <w:keepLines w:val="0"/>
        <w:widowControl/>
        <w:suppressLineNumbers w:val="0"/>
        <w:rPr>
          <w:rFonts w:hint="default" w:cs="Times New Roman"/>
          <w:b/>
          <w:bCs/>
          <w:i w:val="0"/>
          <w:i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i w:val="0"/>
          <w:i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05:</w:t>
      </w:r>
    </w:p>
    <w:p w14:paraId="6798B5BE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</w:pPr>
      <w:r>
        <w:rPr>
          <w:rStyle w:val="34"/>
        </w:rPr>
        <w:t>Khi người dùng nhấn nút “Add to Cart”, sản phẩm được thêm vào giỏ hàng</w:t>
      </w:r>
    </w:p>
    <w:p w14:paraId="465D9A65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Điều kiện: Sản phẩm hợp lệ và còn hàng</w:t>
      </w:r>
    </w:p>
    <w:p w14:paraId="13BAFFCA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Kết quả mong đợi: Giỏ hàng tăng số lượng mặt hàng tương ứng và hiển thị thông báo thêm thành công.</w:t>
      </w:r>
    </w:p>
    <w:p w14:paraId="1B1E21D1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right="0" w:rightChars="0" w:firstLine="0" w:firstLineChars="0"/>
      </w:pPr>
      <w:r>
        <w:rPr>
          <w:rStyle w:val="34"/>
        </w:rPr>
        <w:t>Giỏ hàng hiển thị đúng số lượng tổng sản phẩm</w:t>
      </w:r>
    </w:p>
    <w:p w14:paraId="1B55B0F2">
      <w:pPr>
        <w:pStyle w:val="33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Sau khi người dùng thêm 1 hoặc nhiều sản phẩm, số lượng trong icon/cart counter phải cập nhật chính xác theo số lượng mặt hàng đang có.</w:t>
      </w:r>
    </w:p>
    <w:p w14:paraId="43E1FDB4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</w:pPr>
      <w:r>
        <w:rPr>
          <w:rStyle w:val="34"/>
        </w:rPr>
        <w:t>Người dùng có thể xem thông tin sản phẩm đã thêm trong giỏ hàng</w:t>
      </w:r>
    </w:p>
    <w:p w14:paraId="495DEF95">
      <w:pPr>
        <w:pStyle w:val="33"/>
        <w:keepNext w:val="0"/>
        <w:keepLines w:val="0"/>
        <w:widowControl/>
        <w:suppressLineNumbers w:val="0"/>
        <w:ind w:left="720"/>
      </w:pPr>
      <w:r>
        <w:t>Vào trang Cart và kiểm tra:</w:t>
      </w:r>
    </w:p>
    <w:p w14:paraId="050B4358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Tên sản phẩm</w:t>
      </w:r>
    </w:p>
    <w:p w14:paraId="4464BC61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Giá</w:t>
      </w:r>
    </w:p>
    <w:p w14:paraId="47642E71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Số lượng</w:t>
      </w:r>
    </w:p>
    <w:p w14:paraId="01692A01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Thành tiền</w:t>
      </w:r>
    </w:p>
    <w:p w14:paraId="78970179">
      <w:pPr>
        <w:pStyle w:val="3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Bài 06:</w:t>
      </w:r>
    </w:p>
    <w:p w14:paraId="4DEDDF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Must Have (Phải có)</w:t>
      </w:r>
    </w:p>
    <w:p w14:paraId="631E52B1">
      <w:pPr>
        <w:pStyle w:val="33"/>
        <w:keepNext w:val="0"/>
        <w:keepLines w:val="0"/>
        <w:widowControl/>
        <w:numPr>
          <w:ilvl w:val="0"/>
          <w:numId w:val="12"/>
        </w:numPr>
        <w:suppressLineNumbers w:val="0"/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Tạo công việc mới</w:t>
      </w:r>
    </w:p>
    <w:p w14:paraId="27C4F38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Chức năng cốt lõi giúp người dùng tạo nhiệm vụ cần quản lý.</w:t>
      </w:r>
    </w:p>
    <w:p w14:paraId="489C46CB">
      <w:pPr>
        <w:pStyle w:val="33"/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Chỉnh sửa công việc</w:t>
      </w:r>
    </w:p>
    <w:p w14:paraId="4F2FDE7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Cho phép người dùng cập nhật thông tin công việc, đảm bảo duy trì dữ liệu chính xác.</w:t>
      </w:r>
    </w:p>
    <w:p w14:paraId="3749A05D">
      <w:pPr>
        <w:pStyle w:val="33"/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Hiển thị danh sách công việc</w:t>
      </w:r>
    </w:p>
    <w:p w14:paraId="52802722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Không thể thiếu để người dùng xem tất cả nhiệm vụ hiện có.</w:t>
      </w:r>
    </w:p>
    <w:p w14:paraId="25AB5C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1493B2">
      <w:pPr>
        <w:pStyle w:val="4"/>
        <w:keepNext w:val="0"/>
        <w:keepLines w:val="0"/>
        <w:widowControl/>
        <w:suppressLineNumbers w:val="0"/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Should Have (Nên có)</w:t>
      </w:r>
    </w:p>
    <w:p w14:paraId="6CA5B11B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Xóa công việc</w:t>
      </w:r>
    </w:p>
    <w:p w14:paraId="15DBF10E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Quan trọng nhưng nếu chưa có thì ứng dụng vẫn hoạt động cơ bản được.</w:t>
      </w:r>
    </w:p>
    <w:p w14:paraId="698708EE">
      <w:pPr>
        <w:pStyle w:val="33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Đánh dấu công việc hoàn thành</w:t>
      </w:r>
    </w:p>
    <w:p w14:paraId="34CC7EA4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Giúp quản lý trạng thái và theo dõi tiến độ công việc.</w:t>
      </w:r>
    </w:p>
    <w:p w14:paraId="47E52A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04DB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Could Have (Có thể có)</w:t>
      </w:r>
      <w:bookmarkStart w:id="0" w:name="_GoBack"/>
      <w:bookmarkEnd w:id="0"/>
    </w:p>
    <w:p w14:paraId="06399CE3">
      <w:pPr>
        <w:pStyle w:val="33"/>
        <w:keepNext w:val="0"/>
        <w:keepLines w:val="0"/>
        <w:widowControl/>
        <w:numPr>
          <w:ilvl w:val="0"/>
          <w:numId w:val="14"/>
        </w:numPr>
        <w:suppressLineNumbers w:val="0"/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Nhắc việc (Notifications)</w:t>
      </w:r>
    </w:p>
    <w:p w14:paraId="3D8B249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Không ảnh hưởng đến chức năng chính nếu chưa triển khai.</w:t>
      </w:r>
    </w:p>
    <w:p w14:paraId="1A4E25A3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3326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Won’t Have (Không cần có trong giai đoạn này)</w:t>
      </w:r>
    </w:p>
    <w:p w14:paraId="7838E12F">
      <w:pPr>
        <w:pStyle w:val="33"/>
        <w:keepNext w:val="0"/>
        <w:keepLines w:val="0"/>
        <w:widowControl/>
        <w:numPr>
          <w:ilvl w:val="0"/>
          <w:numId w:val="15"/>
        </w:numPr>
        <w:suppressLineNumbers w:val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Chia sẻ công việc với người dùng khác</w:t>
      </w:r>
    </w:p>
    <w:p w14:paraId="7F30DA8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Tính năng mở rộng, không cần trong phiên bản đầu và có thể xem xét ở giai đoạn sau.</w:t>
      </w:r>
    </w:p>
    <w:p w14:paraId="5EA37D51">
      <w:pPr>
        <w:pStyle w:val="33"/>
        <w:keepNext w:val="0"/>
        <w:keepLines w:val="0"/>
        <w:widowControl/>
        <w:suppressLineNumbers w:val="0"/>
        <w:rPr>
          <w:rFonts w:hint="default" w:cs="Times New Roman"/>
          <w:b/>
          <w:bCs/>
          <w:i w:val="0"/>
          <w:i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i w:val="0"/>
          <w:i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07:</w:t>
      </w:r>
    </w:p>
    <w:p w14:paraId="227080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Scenario 1 – Add a product to the shopping cart successfully</w:t>
      </w:r>
    </w:p>
    <w:p w14:paraId="3513107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Given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customer is viewing a product that is available in stock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customer clicks the “Add to Cart” button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product is added to the shopping cart and a confirmation message is displayed.</w:t>
      </w:r>
    </w:p>
    <w:p w14:paraId="29A559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Scenario 2 – Shopping cart updates item count</w:t>
      </w:r>
    </w:p>
    <w:p w14:paraId="3F0CDE67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Given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customer has one or more items already in the shopping cart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customer adds another product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total item count in the shopping cart updates correctly.</w:t>
      </w:r>
    </w:p>
    <w:p w14:paraId="7EBE90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Scenario 3 – Quantity increases when adding the same product</w:t>
      </w:r>
    </w:p>
    <w:p w14:paraId="2401B9D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Given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shopping cart already contains product X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customer adds product X again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cart increases the quantity of product X instead of creating a new separate line item.</w:t>
      </w:r>
    </w:p>
    <w:p w14:paraId="1EF019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Scenario 4 – Cart page displays product detail</w:t>
      </w:r>
    </w:p>
    <w:p w14:paraId="52641892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Given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customer has added at least one product to the shopping cart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customer navigates to the “Shopping Cart” page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system displays each product with its name, price, quantity, and line total.</w:t>
      </w:r>
    </w:p>
    <w:p w14:paraId="4A3964B2">
      <w:pPr>
        <w:pStyle w:val="33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08:</w:t>
      </w:r>
    </w:p>
    <w:p w14:paraId="1515B1F7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</w:pPr>
      <w:r>
        <w:rPr>
          <w:rStyle w:val="34"/>
        </w:rPr>
        <w:t>Tất cả Acceptance Criteria đều được đáp ứng</w:t>
      </w:r>
    </w:p>
    <w:p w14:paraId="06736076">
      <w:pPr>
        <w:pStyle w:val="33"/>
        <w:keepNext w:val="0"/>
        <w:keepLines w:val="0"/>
        <w:widowControl/>
        <w:suppressLineNumbers w:val="0"/>
        <w:ind w:left="720"/>
      </w:pPr>
      <w:r>
        <w:t>Các kịch bản Gherkin (Given – When – Then) đã được kiểm thử và passed 100%.</w:t>
      </w:r>
    </w:p>
    <w:p w14:paraId="03C5ACA3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</w:pPr>
      <w:r>
        <w:rPr>
          <w:rStyle w:val="34"/>
        </w:rPr>
        <w:t>Chức năng được kiểm thử đơn vị (Unit Test)</w:t>
      </w:r>
    </w:p>
    <w:p w14:paraId="01F5CD7E">
      <w:pPr>
        <w:pStyle w:val="33"/>
        <w:keepNext w:val="0"/>
        <w:keepLines w:val="0"/>
        <w:widowControl/>
        <w:suppressLineNumbers w:val="0"/>
        <w:ind w:left="720"/>
      </w:pPr>
      <w:r>
        <w:t>Tối thiểu 80% code liên quan có Unit Test và không có test nào thất bại.</w:t>
      </w:r>
    </w:p>
    <w:p w14:paraId="1D06BB89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</w:pPr>
      <w:r>
        <w:rPr>
          <w:rStyle w:val="34"/>
        </w:rPr>
        <w:t>Tính năng được kiểm thử tích hợp (Integration Test)</w:t>
      </w:r>
    </w:p>
    <w:p w14:paraId="54A4CBD3">
      <w:pPr>
        <w:pStyle w:val="33"/>
        <w:keepNext w:val="0"/>
        <w:keepLines w:val="0"/>
        <w:widowControl/>
        <w:suppressLineNumbers w:val="0"/>
        <w:ind w:left="720"/>
      </w:pPr>
      <w:r>
        <w:t>Đảm bảo chức năng thêm vào giỏ tương thích với các module như giỏ hàng, giao diện và hệ thống sản phẩm.</w:t>
      </w:r>
    </w:p>
    <w:p w14:paraId="33C560FE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</w:pPr>
      <w:r>
        <w:rPr>
          <w:rStyle w:val="34"/>
        </w:rPr>
        <w:t>Giao diện hiển thị đúng và không lỗi</w:t>
      </w:r>
    </w:p>
    <w:p w14:paraId="7D10ECE1">
      <w:pPr>
        <w:pStyle w:val="33"/>
        <w:keepNext w:val="0"/>
        <w:keepLines w:val="0"/>
        <w:widowControl/>
        <w:suppressLineNumbers w:val="0"/>
        <w:ind w:left="720"/>
      </w:pPr>
      <w:r>
        <w:t>Nút “Add to Cart”, thông báo, và biểu tượng giỏ hàng hiển thị đúng trên ít nhất 2 trình duyệt phổ biến.</w:t>
      </w:r>
    </w:p>
    <w:p w14:paraId="21E3F98C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</w:pPr>
      <w:r>
        <w:rPr>
          <w:rStyle w:val="34"/>
        </w:rPr>
        <w:t>Không còn bug mức Critical hoặc Major</w:t>
      </w:r>
    </w:p>
    <w:p w14:paraId="618C2DAC">
      <w:pPr>
        <w:pStyle w:val="33"/>
        <w:keepNext w:val="0"/>
        <w:keepLines w:val="0"/>
        <w:widowControl/>
        <w:suppressLineNumbers w:val="0"/>
        <w:ind w:left="720"/>
      </w:pPr>
      <w:r>
        <w:t>Tất cả lỗi nghiêm trọng liên quan đến chức năng đều được fix trước khi release.</w:t>
      </w:r>
    </w:p>
    <w:p w14:paraId="78D34B90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</w:pPr>
      <w:r>
        <w:rPr>
          <w:rStyle w:val="34"/>
        </w:rPr>
        <w:t>Code được review và merge vào nhánh chính</w:t>
      </w:r>
    </w:p>
    <w:p w14:paraId="7308CCC4">
      <w:pPr>
        <w:pStyle w:val="33"/>
        <w:keepNext w:val="0"/>
        <w:keepLines w:val="0"/>
        <w:widowControl/>
        <w:suppressLineNumbers w:val="0"/>
        <w:ind w:left="720"/>
      </w:pPr>
      <w:r>
        <w:t>Được ít nhất một reviewer chấp thuận và tuân thủ coding convention của nhóm.</w:t>
      </w:r>
    </w:p>
    <w:p w14:paraId="7C1B7F4A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</w:pPr>
      <w:r>
        <w:rPr>
          <w:rStyle w:val="34"/>
        </w:rPr>
        <w:t>Tài liệu được cập nhật</w:t>
      </w:r>
    </w:p>
    <w:p w14:paraId="1CA895A1">
      <w:pPr>
        <w:pStyle w:val="33"/>
        <w:keepNext w:val="0"/>
        <w:keepLines w:val="0"/>
        <w:widowControl/>
        <w:suppressLineNumbers w:val="0"/>
        <w:ind w:left="720"/>
        <w:rPr>
          <w:rFonts w:hint="default"/>
          <w:b/>
          <w:bCs/>
          <w:sz w:val="32"/>
          <w:szCs w:val="32"/>
          <w:lang w:val="en-US"/>
        </w:rPr>
      </w:pPr>
      <w:r>
        <w:t>Tài liệu chức năng hoặc Technical Notes về việc thêm sản phẩm vào giỏ hàng đã được cập nhật.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165E8"/>
    <w:multiLevelType w:val="singleLevel"/>
    <w:tmpl w:val="9A4165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9BD6895B"/>
    <w:multiLevelType w:val="singleLevel"/>
    <w:tmpl w:val="9BD6895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A832BE6"/>
    <w:multiLevelType w:val="singleLevel"/>
    <w:tmpl w:val="AA832BE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EBB3313"/>
    <w:multiLevelType w:val="singleLevel"/>
    <w:tmpl w:val="AEBB33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B9F35D40"/>
    <w:multiLevelType w:val="singleLevel"/>
    <w:tmpl w:val="B9F35D4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7A0ECAA"/>
    <w:multiLevelType w:val="singleLevel"/>
    <w:tmpl w:val="07A0EC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1F2DEB1B"/>
    <w:multiLevelType w:val="singleLevel"/>
    <w:tmpl w:val="1F2DEB1B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38F9CD3A"/>
    <w:multiLevelType w:val="singleLevel"/>
    <w:tmpl w:val="38F9CD3A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61C7C636"/>
    <w:multiLevelType w:val="singleLevel"/>
    <w:tmpl w:val="61C7C636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7AA8C79E"/>
    <w:multiLevelType w:val="singleLevel"/>
    <w:tmpl w:val="7AA8C7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15"/>
  </w:num>
  <w:num w:numId="8">
    <w:abstractNumId w:val="11"/>
  </w:num>
  <w:num w:numId="9">
    <w:abstractNumId w:val="1"/>
  </w:num>
  <w:num w:numId="10">
    <w:abstractNumId w:val="3"/>
  </w:num>
  <w:num w:numId="11">
    <w:abstractNumId w:val="0"/>
  </w:num>
  <w:num w:numId="12">
    <w:abstractNumId w:val="12"/>
  </w:num>
  <w:num w:numId="13">
    <w:abstractNumId w:val="2"/>
  </w:num>
  <w:num w:numId="14">
    <w:abstractNumId w:val="13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1A4972"/>
    <w:rsid w:val="49E044D8"/>
    <w:rsid w:val="7AAB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478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Duonghuy Thaohy</cp:lastModifiedBy>
  <dcterms:modified xsi:type="dcterms:W3CDTF">2025-11-23T12:40:51Z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0506FA0B8B894695975E8F63C81D15B2_12</vt:lpwstr>
  </property>
</Properties>
</file>