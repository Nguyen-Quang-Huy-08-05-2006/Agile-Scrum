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0F619">
      <w:pPr>
        <w:pStyle w:val="33"/>
        <w:keepNext w:val="0"/>
        <w:keepLines w:val="0"/>
        <w:widowControl/>
        <w:suppressLineNumbers w:val="0"/>
        <w:ind w:left="720"/>
        <w:rPr>
          <w:rFonts w:hint="default"/>
          <w:b/>
          <w:bCs/>
          <w:sz w:val="32"/>
          <w:szCs w:val="32"/>
          <w:lang w:val="en-US"/>
        </w:rPr>
      </w:pPr>
      <w:r>
        <w:rPr>
          <w:rFonts w:hint="default"/>
          <w:b/>
          <w:bCs/>
          <w:sz w:val="32"/>
          <w:szCs w:val="32"/>
          <w:lang w:val="en-US"/>
        </w:rPr>
        <w:t>Bài 01:</w:t>
      </w:r>
    </w:p>
    <w:p w14:paraId="7B035F0D">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1. Thông tin User Story</w:t>
      </w:r>
    </w:p>
    <w:p w14:paraId="31974CB1">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“Là người dùng, tôi muốn tạo công việc mới để có thể quản lý và theo dõi tiến độ.”</w:t>
      </w:r>
    </w:p>
    <w:p w14:paraId="6A7BB921">
      <w:pPr>
        <w:pStyle w:val="33"/>
        <w:keepNext w:val="0"/>
        <w:keepLines w:val="0"/>
        <w:widowControl/>
        <w:suppressLineNumbers w:val="0"/>
        <w:ind w:left="720"/>
        <w:rPr>
          <w:rFonts w:hint="default"/>
          <w:b w:val="0"/>
          <w:bCs w:val="0"/>
          <w:sz w:val="26"/>
          <w:szCs w:val="26"/>
          <w:lang w:val="en-US"/>
        </w:rPr>
      </w:pPr>
    </w:p>
    <w:p w14:paraId="3F001854">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2. Phương pháp ước lượng áp dụng</w:t>
      </w:r>
    </w:p>
    <w:p w14:paraId="3E26D4F2">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Sử dụng Story Points theo quy tắc Fibonacci:</w:t>
      </w:r>
    </w:p>
    <w:p w14:paraId="02306E0F">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1 – 2 – 3 – 5 – 8 – 13 – 21 …</w:t>
      </w:r>
    </w:p>
    <w:p w14:paraId="64BF9CC8">
      <w:pPr>
        <w:pStyle w:val="33"/>
        <w:keepNext w:val="0"/>
        <w:keepLines w:val="0"/>
        <w:widowControl/>
        <w:suppressLineNumbers w:val="0"/>
        <w:ind w:left="720"/>
        <w:rPr>
          <w:rFonts w:hint="default"/>
          <w:b w:val="0"/>
          <w:bCs w:val="0"/>
          <w:sz w:val="26"/>
          <w:szCs w:val="26"/>
          <w:lang w:val="en-US"/>
        </w:rPr>
      </w:pPr>
    </w:p>
    <w:p w14:paraId="75026180">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3. Mức ước lượng</w:t>
      </w:r>
    </w:p>
    <w:p w14:paraId="3DD5BE7A">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8 Story Points</w:t>
      </w:r>
    </w:p>
    <w:p w14:paraId="6081508C">
      <w:pPr>
        <w:pStyle w:val="33"/>
        <w:keepNext w:val="0"/>
        <w:keepLines w:val="0"/>
        <w:widowControl/>
        <w:suppressLineNumbers w:val="0"/>
        <w:ind w:left="720"/>
        <w:rPr>
          <w:rFonts w:hint="default"/>
          <w:b w:val="0"/>
          <w:bCs w:val="0"/>
          <w:sz w:val="26"/>
          <w:szCs w:val="26"/>
          <w:lang w:val="en-US"/>
        </w:rPr>
      </w:pPr>
    </w:p>
    <w:p w14:paraId="7AE44486">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4. Lý do lựa chọn 8 Story Points</w:t>
      </w:r>
    </w:p>
    <w:p w14:paraId="3F2FEDB9">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Mặc dù đây là một tính năng phổ biến nhưng có mức độ phức tạp cao hơn mức trung bình do phải xử lý nhiều bước:</w:t>
      </w:r>
    </w:p>
    <w:p w14:paraId="52DBB823">
      <w:pPr>
        <w:pStyle w:val="33"/>
        <w:keepNext w:val="0"/>
        <w:keepLines w:val="0"/>
        <w:widowControl/>
        <w:suppressLineNumbers w:val="0"/>
        <w:ind w:left="720"/>
        <w:rPr>
          <w:rFonts w:hint="default"/>
          <w:b w:val="0"/>
          <w:bCs w:val="0"/>
          <w:sz w:val="26"/>
          <w:szCs w:val="26"/>
          <w:lang w:val="en-US"/>
        </w:rPr>
      </w:pPr>
    </w:p>
    <w:p w14:paraId="79E44CB7">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(1) Thiết kế giao diện người dùng (UI Form):</w:t>
      </w:r>
    </w:p>
    <w:p w14:paraId="0E865CDA">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Các trường: tiêu đề, mô tả, hạn hoàn thành, mức ưu tiên,...</w:t>
      </w:r>
    </w:p>
    <w:p w14:paraId="759BD624">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Kiểm tra dữ liệu đầu vào (validate).</w:t>
      </w:r>
    </w:p>
    <w:p w14:paraId="0604F5E5">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Hiển thị thông báo lỗi hợp lý.</w:t>
      </w:r>
    </w:p>
    <w:p w14:paraId="069EEF44">
      <w:pPr>
        <w:pStyle w:val="33"/>
        <w:keepNext w:val="0"/>
        <w:keepLines w:val="0"/>
        <w:widowControl/>
        <w:suppressLineNumbers w:val="0"/>
        <w:ind w:left="720"/>
        <w:rPr>
          <w:rFonts w:hint="default"/>
          <w:b w:val="0"/>
          <w:bCs w:val="0"/>
          <w:sz w:val="26"/>
          <w:szCs w:val="26"/>
          <w:lang w:val="en-US"/>
        </w:rPr>
      </w:pPr>
    </w:p>
    <w:p w14:paraId="3BB69140">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(2) Xử lý phía Client (Frontend):</w:t>
      </w:r>
    </w:p>
    <w:p w14:paraId="09430F37">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Thu thập dữ liệu từ form.</w:t>
      </w:r>
    </w:p>
    <w:p w14:paraId="2AB0E511">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Gửi request lên server.</w:t>
      </w:r>
    </w:p>
    <w:p w14:paraId="0B50D035">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Nhận và hiển thị kết quả (thành công/thất bại).</w:t>
      </w:r>
    </w:p>
    <w:p w14:paraId="363E5D9D">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Xử lý lỗi kết nối, lỗi dữ liệu trả về,…</w:t>
      </w:r>
    </w:p>
    <w:p w14:paraId="53EF4EAC">
      <w:pPr>
        <w:pStyle w:val="33"/>
        <w:keepNext w:val="0"/>
        <w:keepLines w:val="0"/>
        <w:widowControl/>
        <w:suppressLineNumbers w:val="0"/>
        <w:ind w:left="720"/>
        <w:rPr>
          <w:rFonts w:hint="default"/>
          <w:b w:val="0"/>
          <w:bCs w:val="0"/>
          <w:sz w:val="26"/>
          <w:szCs w:val="26"/>
          <w:lang w:val="en-US"/>
        </w:rPr>
      </w:pPr>
    </w:p>
    <w:p w14:paraId="40E3AF14">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(3) Xử lý phía Server (Backend – nếu có):</w:t>
      </w:r>
    </w:p>
    <w:p w14:paraId="013BB7F4">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API POST tạo công việc.</w:t>
      </w:r>
    </w:p>
    <w:p w14:paraId="61B39523">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Kiểm tra dữ liệu đầu vào.</w:t>
      </w:r>
    </w:p>
    <w:p w14:paraId="5F4C5844">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Lưu vào cơ sở dữ liệu.</w:t>
      </w:r>
    </w:p>
    <w:p w14:paraId="2A165737">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Trả thông điệp phản hồi phù hợp.</w:t>
      </w:r>
    </w:p>
    <w:p w14:paraId="76C7316B">
      <w:pPr>
        <w:pStyle w:val="33"/>
        <w:keepNext w:val="0"/>
        <w:keepLines w:val="0"/>
        <w:widowControl/>
        <w:suppressLineNumbers w:val="0"/>
        <w:ind w:left="720"/>
        <w:rPr>
          <w:rFonts w:hint="default"/>
          <w:b w:val="0"/>
          <w:bCs w:val="0"/>
          <w:sz w:val="26"/>
          <w:szCs w:val="26"/>
          <w:lang w:val="en-US"/>
        </w:rPr>
      </w:pPr>
    </w:p>
    <w:p w14:paraId="41F1FBD6">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(4) Cập nhật giao diện sau khi tạo mới:</w:t>
      </w:r>
    </w:p>
    <w:p w14:paraId="1BAA3AA4">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Reload danh sách công việc.</w:t>
      </w:r>
    </w:p>
    <w:p w14:paraId="2EEF5473">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Đồng bộ dữ liệu nếu hệ thống có real-time/WebSocket.</w:t>
      </w:r>
    </w:p>
    <w:p w14:paraId="46853DED">
      <w:pPr>
        <w:pStyle w:val="33"/>
        <w:keepNext w:val="0"/>
        <w:keepLines w:val="0"/>
        <w:widowControl/>
        <w:suppressLineNumbers w:val="0"/>
        <w:ind w:left="720"/>
        <w:rPr>
          <w:rFonts w:hint="default"/>
          <w:b w:val="0"/>
          <w:bCs w:val="0"/>
          <w:sz w:val="26"/>
          <w:szCs w:val="26"/>
          <w:lang w:val="en-US"/>
        </w:rPr>
      </w:pPr>
    </w:p>
    <w:p w14:paraId="25178A56">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(5) Viết kiểm thử:</w:t>
      </w:r>
    </w:p>
    <w:p w14:paraId="7DDEC7C2">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Unit test.</w:t>
      </w:r>
    </w:p>
    <w:p w14:paraId="72AB3A7C">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Integration test.</w:t>
      </w:r>
    </w:p>
    <w:p w14:paraId="5FCA15B4">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Kiểm thử giao diện cơ bản.</w:t>
      </w:r>
    </w:p>
    <w:p w14:paraId="3B2823BB">
      <w:pPr>
        <w:pStyle w:val="33"/>
        <w:keepNext w:val="0"/>
        <w:keepLines w:val="0"/>
        <w:widowControl/>
        <w:suppressLineNumbers w:val="0"/>
        <w:ind w:left="720"/>
        <w:rPr>
          <w:rFonts w:hint="default"/>
          <w:b w:val="0"/>
          <w:bCs w:val="0"/>
          <w:sz w:val="26"/>
          <w:szCs w:val="26"/>
          <w:lang w:val="en-US"/>
        </w:rPr>
      </w:pPr>
    </w:p>
    <w:p w14:paraId="7BB1D65D">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5. Kết luận</w:t>
      </w:r>
    </w:p>
    <w:p w14:paraId="5BF0A63F">
      <w:pPr>
        <w:pStyle w:val="33"/>
        <w:keepNext w:val="0"/>
        <w:keepLines w:val="0"/>
        <w:widowControl/>
        <w:suppressLineNumbers w:val="0"/>
        <w:ind w:left="720"/>
        <w:rPr>
          <w:rFonts w:hint="default"/>
          <w:b w:val="0"/>
          <w:bCs w:val="0"/>
          <w:sz w:val="26"/>
          <w:szCs w:val="26"/>
          <w:lang w:val="en-US"/>
        </w:rPr>
      </w:pPr>
      <w:r>
        <w:rPr>
          <w:rFonts w:hint="default"/>
          <w:b w:val="0"/>
          <w:bCs w:val="0"/>
          <w:sz w:val="26"/>
          <w:szCs w:val="26"/>
          <w:lang w:val="en-US"/>
        </w:rPr>
        <w:t xml:space="preserve">   - Tính năng không quá khó nhưng cần phối hợp nhiều bước và thành phần.</w:t>
      </w:r>
    </w:p>
    <w:p w14:paraId="091A02FE">
      <w:pPr>
        <w:pStyle w:val="33"/>
        <w:keepNext w:val="0"/>
        <w:keepLines w:val="0"/>
        <w:widowControl/>
        <w:suppressLineNumbers w:val="0"/>
        <w:ind w:left="720"/>
        <w:rPr>
          <w:rFonts w:hint="default"/>
          <w:b w:val="0"/>
          <w:bCs w:val="0"/>
          <w:sz w:val="32"/>
          <w:szCs w:val="32"/>
          <w:lang w:val="en-US"/>
        </w:rPr>
      </w:pPr>
      <w:r>
        <w:rPr>
          <w:rFonts w:hint="default"/>
          <w:b w:val="0"/>
          <w:bCs w:val="0"/>
          <w:sz w:val="26"/>
          <w:szCs w:val="26"/>
          <w:lang w:val="en-US"/>
        </w:rPr>
        <w:t xml:space="preserve">   - Phức tạp hơn mức trung bình nên phù hợp với mức 8 Story Points theo thang Fibonacci.</w:t>
      </w:r>
    </w:p>
    <w:p w14:paraId="078EEEF7">
      <w:pPr>
        <w:pStyle w:val="33"/>
        <w:keepNext w:val="0"/>
        <w:keepLines w:val="0"/>
        <w:widowControl/>
        <w:suppressLineNumbers w:val="0"/>
        <w:ind w:left="720"/>
        <w:rPr>
          <w:rFonts w:hint="default"/>
          <w:b/>
          <w:bCs/>
          <w:sz w:val="32"/>
          <w:szCs w:val="32"/>
          <w:lang w:val="en-US"/>
        </w:rPr>
      </w:pPr>
    </w:p>
    <w:p w14:paraId="08012B2C">
      <w:pPr>
        <w:pStyle w:val="33"/>
        <w:keepNext w:val="0"/>
        <w:keepLines w:val="0"/>
        <w:widowControl/>
        <w:suppressLineNumbers w:val="0"/>
        <w:ind w:left="720"/>
      </w:pPr>
      <w:r>
        <w:rPr>
          <w:rFonts w:hint="default"/>
          <w:b/>
          <w:bCs/>
          <w:sz w:val="32"/>
          <w:szCs w:val="32"/>
          <w:lang w:val="en-US"/>
        </w:rPr>
        <w:t>Bài 02:</w:t>
      </w:r>
    </w:p>
    <w:p w14:paraId="7E25EF2B">
      <w:pPr>
        <w:pStyle w:val="33"/>
        <w:keepNext w:val="0"/>
        <w:keepLines w:val="0"/>
        <w:widowControl/>
        <w:numPr>
          <w:ilvl w:val="0"/>
          <w:numId w:val="7"/>
        </w:numPr>
        <w:suppressLineNumbers w:val="0"/>
        <w:ind w:right="0" w:rightChars="0" w:firstLine="720" w:firstLineChars="0"/>
      </w:pPr>
      <w:r>
        <w:rPr>
          <w:b/>
          <w:bCs/>
        </w:rPr>
        <w:t>Thông tin User Story</w:t>
      </w:r>
      <w:r>
        <w:br w:type="textWrapping"/>
      </w:r>
      <w:r>
        <w:rPr>
          <w:rFonts w:hint="default"/>
          <w:lang w:val="en-US"/>
        </w:rPr>
        <w:tab/>
      </w:r>
      <w:r>
        <w:t xml:space="preserve">“Là khách hàng, tôi muốn thanh toán đơn hàng trực tuyến để hoàn tất quá trình </w:t>
      </w:r>
      <w:r>
        <w:rPr>
          <w:rFonts w:hint="default"/>
          <w:lang w:val="en-US"/>
        </w:rPr>
        <w:tab/>
      </w:r>
      <w:r>
        <w:t>mua hàng.”</w:t>
      </w:r>
    </w:p>
    <w:p w14:paraId="59039D4B">
      <w:pPr>
        <w:pStyle w:val="33"/>
        <w:keepNext w:val="0"/>
        <w:keepLines w:val="0"/>
        <w:widowControl/>
        <w:numPr>
          <w:numId w:val="0"/>
        </w:numPr>
        <w:suppressLineNumbers w:val="0"/>
        <w:ind w:right="0" w:rightChars="0" w:firstLine="720" w:firstLineChars="0"/>
        <w:rPr>
          <w:b/>
          <w:bCs/>
        </w:rPr>
      </w:pPr>
      <w:r>
        <w:rPr>
          <w:rFonts w:hint="default"/>
          <w:b/>
          <w:bCs/>
          <w:lang w:val="en-US"/>
        </w:rPr>
        <w:t xml:space="preserve">II </w:t>
      </w:r>
      <w:r>
        <w:rPr>
          <w:b/>
          <w:bCs/>
        </w:rPr>
        <w:t>Phương pháp ước lượng áp dụng</w:t>
      </w:r>
    </w:p>
    <w:p w14:paraId="48A64E17">
      <w:pPr>
        <w:pStyle w:val="33"/>
        <w:keepNext w:val="0"/>
        <w:keepLines w:val="0"/>
        <w:widowControl/>
        <w:numPr>
          <w:numId w:val="0"/>
        </w:numPr>
        <w:suppressLineNumbers w:val="0"/>
        <w:ind w:right="0" w:rightChars="0" w:firstLine="720" w:firstLineChars="0"/>
      </w:pPr>
      <w:r>
        <w:t>Sử dụng Story Points theo quy tắc Fibonacci:</w:t>
      </w:r>
      <w:r>
        <w:br w:type="textWrapping"/>
      </w:r>
      <w:r>
        <w:rPr>
          <w:rFonts w:hint="default"/>
          <w:lang w:val="en-US"/>
        </w:rPr>
        <w:tab/>
      </w:r>
      <w:r>
        <w:t>1 – 2 – 3 – 5 – 8 – 13 – 21 …</w:t>
      </w:r>
    </w:p>
    <w:p w14:paraId="6EAE64A2">
      <w:pPr>
        <w:pStyle w:val="33"/>
        <w:keepNext w:val="0"/>
        <w:keepLines w:val="0"/>
        <w:widowControl/>
        <w:suppressLineNumbers w:val="0"/>
        <w:ind w:left="720"/>
        <w:rPr>
          <w:b/>
          <w:bCs/>
        </w:rPr>
      </w:pPr>
      <w:r>
        <w:rPr>
          <w:rFonts w:hint="default"/>
          <w:b/>
          <w:bCs/>
          <w:lang w:val="en-US"/>
        </w:rPr>
        <w:t xml:space="preserve">III. </w:t>
      </w:r>
      <w:r>
        <w:rPr>
          <w:b/>
          <w:bCs/>
        </w:rPr>
        <w:t>Mức ước lượng</w:t>
      </w:r>
      <w:r>
        <w:rPr>
          <w:rFonts w:hint="default"/>
          <w:b/>
          <w:bCs/>
          <w:lang w:val="en-US"/>
        </w:rPr>
        <w:t xml:space="preserve">: </w:t>
      </w:r>
      <w:r>
        <w:rPr>
          <w:b/>
          <w:bCs/>
        </w:rPr>
        <w:t>13 Story Points</w:t>
      </w:r>
    </w:p>
    <w:p w14:paraId="2C0F37A3">
      <w:pPr>
        <w:pStyle w:val="33"/>
        <w:keepNext w:val="0"/>
        <w:keepLines w:val="0"/>
        <w:widowControl/>
        <w:numPr>
          <w:numId w:val="0"/>
        </w:numPr>
        <w:suppressLineNumbers w:val="0"/>
        <w:ind w:left="720" w:leftChars="0" w:right="0" w:rightChars="0"/>
      </w:pPr>
      <w:r>
        <w:rPr>
          <w:rFonts w:hint="default"/>
          <w:b/>
          <w:bCs/>
          <w:lang w:val="en-US"/>
        </w:rPr>
        <w:t xml:space="preserve">IV. </w:t>
      </w:r>
      <w:r>
        <w:rPr>
          <w:b/>
          <w:bCs/>
        </w:rPr>
        <w:t>Lý do lựa chọn 13 Story Points</w:t>
      </w:r>
      <w:r>
        <w:br w:type="textWrapping"/>
      </w:r>
      <w:r>
        <w:t>Tính năng “Thanh toán đơn hàng” là một trong những chức năng có độ phức tạp lớn vì liên quan đến nhiều bước xử lý nghiệp vụ quan trọng và có rủi ro cao:</w:t>
      </w:r>
    </w:p>
    <w:p w14:paraId="3B1E40FA">
      <w:pPr>
        <w:pStyle w:val="33"/>
        <w:keepNext w:val="0"/>
        <w:keepLines w:val="0"/>
        <w:widowControl/>
        <w:numPr>
          <w:ilvl w:val="0"/>
          <w:numId w:val="8"/>
        </w:numPr>
        <w:suppressLineNumbers w:val="0"/>
        <w:ind w:left="720"/>
      </w:pPr>
      <w:r>
        <w:t>Xử lý giỏ hàng và tính toán giá trị đơn hàng</w:t>
      </w:r>
      <w:r>
        <w:br w:type="textWrapping"/>
      </w:r>
      <w:r>
        <w:t>- Tổng tiền hàng</w:t>
      </w:r>
      <w:r>
        <w:br w:type="textWrapping"/>
      </w:r>
      <w:r>
        <w:t>- Phí vận chuyển</w:t>
      </w:r>
      <w:r>
        <w:br w:type="textWrapping"/>
      </w:r>
      <w:r>
        <w:t>- Thuế (nếu có)</w:t>
      </w:r>
      <w:r>
        <w:br w:type="textWrapping"/>
      </w:r>
      <w:r>
        <w:t xml:space="preserve">- Mã giảm giá hoặc khuyến mãi </w:t>
      </w:r>
      <w:r>
        <w:rPr>
          <w:rFonts w:hint="default"/>
          <w:lang w:val="en-US"/>
        </w:rPr>
        <w:t>p</w:t>
      </w:r>
      <w:r>
        <w:t>hải tính toán chính xác và đồng bộ.</w:t>
      </w:r>
    </w:p>
    <w:p w14:paraId="13A2E1E7">
      <w:pPr>
        <w:pStyle w:val="33"/>
        <w:keepNext w:val="0"/>
        <w:keepLines w:val="0"/>
        <w:widowControl/>
        <w:numPr>
          <w:numId w:val="0"/>
        </w:numPr>
        <w:suppressLineNumbers w:val="0"/>
        <w:ind w:right="0" w:rightChars="0"/>
      </w:pPr>
    </w:p>
    <w:p w14:paraId="662A61A6">
      <w:pPr>
        <w:pStyle w:val="33"/>
        <w:keepNext w:val="0"/>
        <w:keepLines w:val="0"/>
        <w:widowControl/>
        <w:numPr>
          <w:ilvl w:val="0"/>
          <w:numId w:val="8"/>
        </w:numPr>
        <w:suppressLineNumbers w:val="0"/>
        <w:ind w:left="720" w:leftChars="0" w:firstLine="0" w:firstLineChars="0"/>
      </w:pPr>
      <w:r>
        <w:t xml:space="preserve"> Thu thập thông tin thanh toán</w:t>
      </w:r>
      <w:r>
        <w:br w:type="textWrapping"/>
      </w:r>
      <w:r>
        <w:t>- Thông tin người nhận</w:t>
      </w:r>
      <w:r>
        <w:br w:type="textWrapping"/>
      </w:r>
      <w:r>
        <w:t>- Địa chỉ giao hàng</w:t>
      </w:r>
      <w:r>
        <w:br w:type="textWrapping"/>
      </w:r>
      <w:r>
        <w:t>- Phương thức thanh toán (thẻ, ví, COD,…)</w:t>
      </w:r>
      <w:r>
        <w:br w:type="textWrapping"/>
      </w:r>
      <w:r>
        <w:t>- Thông tin bảo mật</w:t>
      </w:r>
      <w:r>
        <w:rPr>
          <w:rFonts w:hint="default"/>
          <w:lang w:val="en-US"/>
        </w:rPr>
        <w:t xml:space="preserve"> c</w:t>
      </w:r>
      <w:r>
        <w:t>ần validate chính xác và kiểm soát lỗi người dùng.</w:t>
      </w:r>
    </w:p>
    <w:p w14:paraId="7C7382FD">
      <w:pPr>
        <w:pStyle w:val="33"/>
        <w:keepNext w:val="0"/>
        <w:keepLines w:val="0"/>
        <w:widowControl/>
        <w:numPr>
          <w:numId w:val="0"/>
        </w:numPr>
        <w:suppressLineNumbers w:val="0"/>
        <w:ind w:left="720" w:leftChars="0" w:right="0" w:rightChars="0"/>
      </w:pPr>
    </w:p>
    <w:p w14:paraId="78054001">
      <w:pPr>
        <w:pStyle w:val="33"/>
        <w:keepNext w:val="0"/>
        <w:keepLines w:val="0"/>
        <w:widowControl/>
        <w:numPr>
          <w:ilvl w:val="0"/>
          <w:numId w:val="8"/>
        </w:numPr>
        <w:suppressLineNumbers w:val="0"/>
        <w:ind w:left="720" w:leftChars="0" w:firstLine="0" w:firstLineChars="0"/>
      </w:pPr>
      <w:r>
        <w:t>Tích hợp cổng thanh toán bên thứ ba (payment gateway)</w:t>
      </w:r>
      <w:r>
        <w:br w:type="textWrapping"/>
      </w:r>
      <w:r>
        <w:t>- Kết nối API thanh toán</w:t>
      </w:r>
      <w:r>
        <w:br w:type="textWrapping"/>
      </w:r>
      <w:r>
        <w:t>- Mã hóa và bảo mật dữ liệu</w:t>
      </w:r>
      <w:r>
        <w:br w:type="textWrapping"/>
      </w:r>
      <w:r>
        <w:t>- Kiểm soát lỗi trong quá trình thanh toán (timeout, từ chối thẻ, thiếu số dư,…)</w:t>
      </w:r>
      <w:r>
        <w:rPr>
          <w:rFonts w:hint="default"/>
          <w:lang w:val="en-US"/>
        </w:rPr>
        <w:t>,d</w:t>
      </w:r>
      <w:r>
        <w:t>là phần phức tạp và tốn effort nhất.</w:t>
      </w:r>
    </w:p>
    <w:p w14:paraId="1F193228">
      <w:pPr>
        <w:pStyle w:val="33"/>
        <w:keepNext w:val="0"/>
        <w:keepLines w:val="0"/>
        <w:widowControl/>
        <w:numPr>
          <w:numId w:val="0"/>
        </w:numPr>
        <w:suppressLineNumbers w:val="0"/>
        <w:ind w:left="720" w:leftChars="0" w:right="0" w:rightChars="0"/>
      </w:pPr>
    </w:p>
    <w:p w14:paraId="40DFE495">
      <w:pPr>
        <w:pStyle w:val="33"/>
        <w:keepNext w:val="0"/>
        <w:keepLines w:val="0"/>
        <w:widowControl/>
        <w:numPr>
          <w:ilvl w:val="0"/>
          <w:numId w:val="8"/>
        </w:numPr>
        <w:suppressLineNumbers w:val="0"/>
        <w:ind w:left="720" w:leftChars="0" w:firstLine="0" w:firstLineChars="0"/>
      </w:pPr>
      <w:r>
        <w:rPr>
          <w:b/>
          <w:bCs/>
        </w:rPr>
        <w:t xml:space="preserve"> Cập nhật trạng thái đơn hàng sau thanh toán</w:t>
      </w:r>
      <w:r>
        <w:br w:type="textWrapping"/>
      </w:r>
      <w:r>
        <w:t xml:space="preserve">- Thành công </w:t>
      </w:r>
      <w:r>
        <w:rPr>
          <w:rFonts w:hint="default"/>
          <w:lang w:val="en-US"/>
        </w:rPr>
        <w:t>:</w:t>
      </w:r>
      <w:r>
        <w:t xml:space="preserve"> tạo đơn hàng và lưu DB</w:t>
      </w:r>
      <w:r>
        <w:br w:type="textWrapping"/>
      </w:r>
      <w:r>
        <w:t xml:space="preserve">- Thất bại </w:t>
      </w:r>
      <w:r>
        <w:rPr>
          <w:rFonts w:hint="default"/>
          <w:lang w:val="en-US"/>
        </w:rPr>
        <w:t xml:space="preserve">: </w:t>
      </w:r>
      <w:r>
        <w:t>hiển thị thông báo lỗi và không tạo đơn</w:t>
      </w:r>
      <w:r>
        <w:br w:type="textWrapping"/>
      </w:r>
      <w:r>
        <w:t>- Ghi log để truy vết</w:t>
      </w:r>
    </w:p>
    <w:p w14:paraId="3FED105F">
      <w:pPr>
        <w:pStyle w:val="33"/>
        <w:keepNext w:val="0"/>
        <w:keepLines w:val="0"/>
        <w:widowControl/>
        <w:suppressLineNumbers w:val="0"/>
        <w:ind w:left="720"/>
      </w:pPr>
      <w:r>
        <w:rPr>
          <w:b/>
          <w:bCs/>
        </w:rPr>
        <w:t>5</w:t>
      </w:r>
      <w:r>
        <w:rPr>
          <w:rFonts w:hint="default"/>
          <w:b/>
          <w:bCs/>
          <w:lang w:val="en-US"/>
        </w:rPr>
        <w:t xml:space="preserve">. </w:t>
      </w:r>
      <w:r>
        <w:rPr>
          <w:b/>
          <w:bCs/>
        </w:rPr>
        <w:t>Xử lý giao diện và trải nghiệm người dùng</w:t>
      </w:r>
      <w:r>
        <w:br w:type="textWrapping"/>
      </w:r>
      <w:r>
        <w:t>- Loading trong quá trình thanh toán</w:t>
      </w:r>
      <w:r>
        <w:br w:type="textWrapping"/>
      </w:r>
      <w:r>
        <w:t>- Hiển thị lỗi rõ ràng và chi tiết</w:t>
      </w:r>
      <w:r>
        <w:br w:type="textWrapping"/>
      </w:r>
      <w:r>
        <w:t>- Trang xác nhận thanh toán (order confirmation page)</w:t>
      </w:r>
    </w:p>
    <w:p w14:paraId="6EA8D0CE">
      <w:pPr>
        <w:keepNext w:val="0"/>
        <w:keepLines w:val="0"/>
        <w:widowControl/>
        <w:numPr>
          <w:ilvl w:val="0"/>
          <w:numId w:val="9"/>
        </w:numPr>
        <w:suppressLineNumbers w:val="0"/>
        <w:spacing w:before="0" w:beforeAutospacing="1" w:after="0" w:afterAutospacing="1"/>
        <w:ind w:left="5768" w:hanging="360"/>
      </w:pPr>
    </w:p>
    <w:p w14:paraId="338000B4">
      <w:pPr>
        <w:pStyle w:val="33"/>
        <w:keepNext w:val="0"/>
        <w:keepLines w:val="0"/>
        <w:widowControl/>
        <w:suppressLineNumbers w:val="0"/>
        <w:ind w:left="720"/>
      </w:pPr>
      <w:r>
        <w:t>6</w:t>
      </w:r>
      <w:r>
        <w:rPr>
          <w:rFonts w:hint="default"/>
          <w:lang w:val="en-US"/>
        </w:rPr>
        <w:t>.</w:t>
      </w:r>
      <w:r>
        <w:t xml:space="preserve"> Viết test đầy đủ</w:t>
      </w:r>
      <w:r>
        <w:br w:type="textWrapping"/>
      </w:r>
      <w:r>
        <w:t>- Unit test</w:t>
      </w:r>
      <w:r>
        <w:br w:type="textWrapping"/>
      </w:r>
      <w:r>
        <w:t>- Integration test</w:t>
      </w:r>
      <w:r>
        <w:br w:type="textWrapping"/>
      </w:r>
      <w:r>
        <w:t>- Có thể cần test mô phỏng cổng thanh toán (mock)</w:t>
      </w:r>
      <w:r>
        <w:rPr>
          <w:rFonts w:hint="default"/>
          <w:lang w:val="en-US"/>
        </w:rPr>
        <w:t>, k</w:t>
      </w:r>
      <w:r>
        <w:t>iểm thử phức tạp hơn các tính năng bình thường.</w:t>
      </w:r>
    </w:p>
    <w:p w14:paraId="4E70EA51">
      <w:pPr>
        <w:pStyle w:val="33"/>
        <w:keepNext w:val="0"/>
        <w:keepLines w:val="0"/>
        <w:widowControl/>
        <w:suppressLineNumbers w:val="0"/>
        <w:ind w:left="720"/>
      </w:pPr>
      <w:r>
        <w:rPr>
          <w:b/>
          <w:bCs/>
        </w:rPr>
        <w:t>Kết luận</w:t>
      </w:r>
      <w:r>
        <w:rPr>
          <w:rFonts w:hint="default"/>
          <w:b/>
          <w:bCs/>
          <w:lang w:val="en-US"/>
        </w:rPr>
        <w:t xml:space="preserve"> : </w:t>
      </w:r>
      <w:r>
        <w:br w:type="textWrapping"/>
      </w:r>
      <w:r>
        <w:t>Đây là một chức năng quan trọng, nhiều bước, liên quan dữ liệu nhạy cảm và cần độ chính xác cao. Vì vậy mức 13 Story Points là hợp lý theo thang Fibonacci.</w:t>
      </w:r>
    </w:p>
    <w:p w14:paraId="2CA306F6">
      <w:pPr>
        <w:pStyle w:val="33"/>
        <w:keepNext w:val="0"/>
        <w:keepLines w:val="0"/>
        <w:widowControl/>
        <w:suppressLineNumbers w:val="0"/>
        <w:ind w:left="720"/>
        <w:rPr>
          <w:rFonts w:hint="default"/>
          <w:b/>
          <w:bCs/>
          <w:sz w:val="32"/>
          <w:szCs w:val="32"/>
          <w:lang w:val="en-US"/>
        </w:rPr>
      </w:pPr>
      <w:r>
        <w:rPr>
          <w:rFonts w:hint="default"/>
          <w:b/>
          <w:bCs/>
          <w:sz w:val="32"/>
          <w:szCs w:val="32"/>
          <w:lang w:val="en-US"/>
        </w:rPr>
        <w:t>Bài 03:</w:t>
      </w:r>
    </w:p>
    <w:p w14:paraId="14416A36">
      <w:pPr>
        <w:pStyle w:val="33"/>
        <w:keepNext w:val="0"/>
        <w:keepLines w:val="0"/>
        <w:widowControl/>
        <w:suppressLineNumbers w:val="0"/>
        <w:ind w:left="720"/>
        <w:rPr>
          <w:rFonts w:hint="default"/>
          <w:b/>
          <w:bCs/>
          <w:sz w:val="24"/>
          <w:szCs w:val="24"/>
          <w:lang w:val="en-US"/>
        </w:rPr>
      </w:pPr>
      <w:r>
        <w:rPr>
          <w:rFonts w:hint="default"/>
          <w:b/>
          <w:bCs/>
          <w:sz w:val="24"/>
          <w:szCs w:val="24"/>
          <w:lang w:val="en-US"/>
        </w:rPr>
        <w:t>1. User Story</w:t>
      </w:r>
    </w:p>
    <w:p w14:paraId="093B00B8">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“Là người dùng, tôi muốn thêm/sửa/xóa sản phẩm trong giỏ hàng để chuẩn bị cho việc thanh toán trong cùng một đơn hàng.”</w:t>
      </w:r>
    </w:p>
    <w:p w14:paraId="43BD79C6">
      <w:pPr>
        <w:pStyle w:val="33"/>
        <w:keepNext w:val="0"/>
        <w:keepLines w:val="0"/>
        <w:widowControl/>
        <w:suppressLineNumbers w:val="0"/>
        <w:ind w:left="720"/>
        <w:rPr>
          <w:rFonts w:hint="default"/>
          <w:b w:val="0"/>
          <w:bCs w:val="0"/>
          <w:sz w:val="24"/>
          <w:szCs w:val="24"/>
          <w:lang w:val="en-US"/>
        </w:rPr>
      </w:pPr>
    </w:p>
    <w:p w14:paraId="73640DF3">
      <w:pPr>
        <w:pStyle w:val="33"/>
        <w:keepNext w:val="0"/>
        <w:keepLines w:val="0"/>
        <w:widowControl/>
        <w:suppressLineNumbers w:val="0"/>
        <w:ind w:left="720"/>
        <w:rPr>
          <w:rFonts w:hint="default"/>
          <w:b/>
          <w:bCs/>
          <w:sz w:val="24"/>
          <w:szCs w:val="24"/>
          <w:lang w:val="en-US"/>
        </w:rPr>
      </w:pPr>
      <w:r>
        <w:rPr>
          <w:rFonts w:hint="default"/>
          <w:b/>
          <w:bCs/>
          <w:sz w:val="24"/>
          <w:szCs w:val="24"/>
          <w:lang w:val="en-US"/>
        </w:rPr>
        <w:t>2. Thành viên tham gia</w:t>
      </w:r>
    </w:p>
    <w:p w14:paraId="67143EAC">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PO (Product Owner)</w:t>
      </w:r>
    </w:p>
    <w:p w14:paraId="3FEC0B2C">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Dev A (Frontend)</w:t>
      </w:r>
    </w:p>
    <w:p w14:paraId="6421F176">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Dev B (Backend)</w:t>
      </w:r>
    </w:p>
    <w:p w14:paraId="7844CFC7">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Dev C (Fullstack)</w:t>
      </w:r>
    </w:p>
    <w:p w14:paraId="7966291E">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QA (Quality Assurance)</w:t>
      </w:r>
    </w:p>
    <w:p w14:paraId="1AB1BADC">
      <w:pPr>
        <w:pStyle w:val="33"/>
        <w:keepNext w:val="0"/>
        <w:keepLines w:val="0"/>
        <w:widowControl/>
        <w:suppressLineNumbers w:val="0"/>
        <w:ind w:left="720"/>
        <w:rPr>
          <w:rFonts w:hint="default"/>
          <w:b w:val="0"/>
          <w:bCs w:val="0"/>
          <w:sz w:val="24"/>
          <w:szCs w:val="24"/>
          <w:lang w:val="en-US"/>
        </w:rPr>
      </w:pPr>
    </w:p>
    <w:p w14:paraId="3034E146">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3. Lượt chọn bài</w:t>
      </w:r>
    </w:p>
    <w:p w14:paraId="734CAA11">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Mỗi người chọn 1 lá bài từ dãy Fibonacci: 1, 2, 3, 5, 8, 13, 20, 40, 100.</w:t>
      </w:r>
    </w:p>
    <w:p w14:paraId="4DC9685C">
      <w:pPr>
        <w:pStyle w:val="33"/>
        <w:keepNext w:val="0"/>
        <w:keepLines w:val="0"/>
        <w:widowControl/>
        <w:suppressLineNumbers w:val="0"/>
        <w:ind w:left="720"/>
        <w:rPr>
          <w:rFonts w:hint="default"/>
          <w:b w:val="0"/>
          <w:bCs w:val="0"/>
          <w:sz w:val="24"/>
          <w:szCs w:val="24"/>
          <w:lang w:val="en-US"/>
        </w:rPr>
      </w:pPr>
    </w:p>
    <w:p w14:paraId="7582F904">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PO: 5</w:t>
      </w:r>
    </w:p>
    <w:p w14:paraId="3772B517">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Dev A: 8</w:t>
      </w:r>
    </w:p>
    <w:p w14:paraId="37D3B20E">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Dev B: 13</w:t>
      </w:r>
    </w:p>
    <w:p w14:paraId="52A99BBB">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Dev C: 8</w:t>
      </w:r>
    </w:p>
    <w:p w14:paraId="5DFA4D7C">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QA: 5</w:t>
      </w:r>
    </w:p>
    <w:p w14:paraId="7E6FC429">
      <w:pPr>
        <w:pStyle w:val="33"/>
        <w:keepNext w:val="0"/>
        <w:keepLines w:val="0"/>
        <w:widowControl/>
        <w:suppressLineNumbers w:val="0"/>
        <w:ind w:left="720"/>
        <w:rPr>
          <w:rFonts w:hint="default"/>
          <w:b w:val="0"/>
          <w:bCs w:val="0"/>
          <w:sz w:val="24"/>
          <w:szCs w:val="24"/>
          <w:lang w:val="en-US"/>
        </w:rPr>
      </w:pPr>
    </w:p>
    <w:p w14:paraId="1761AF98">
      <w:pPr>
        <w:pStyle w:val="33"/>
        <w:keepNext w:val="0"/>
        <w:keepLines w:val="0"/>
        <w:widowControl/>
        <w:suppressLineNumbers w:val="0"/>
        <w:ind w:left="720"/>
        <w:rPr>
          <w:rFonts w:hint="default"/>
          <w:b/>
          <w:bCs/>
          <w:sz w:val="24"/>
          <w:szCs w:val="24"/>
          <w:lang w:val="en-US"/>
        </w:rPr>
      </w:pPr>
      <w:r>
        <w:rPr>
          <w:rFonts w:hint="default"/>
          <w:b/>
          <w:bCs/>
          <w:sz w:val="24"/>
          <w:szCs w:val="24"/>
          <w:lang w:val="en-US"/>
        </w:rPr>
        <w:t xml:space="preserve">4. Mở bài </w:t>
      </w:r>
    </w:p>
    <w:p w14:paraId="770C4509">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PO : 5</w:t>
      </w:r>
    </w:p>
    <w:p w14:paraId="6F99447E">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Dev A : 8</w:t>
      </w:r>
    </w:p>
    <w:p w14:paraId="42DD6DE2">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Dev B : 13</w:t>
      </w:r>
    </w:p>
    <w:p w14:paraId="12B2D526">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Dev C : 8</w:t>
      </w:r>
    </w:p>
    <w:p w14:paraId="5BE56D18">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QA : 5</w:t>
      </w:r>
    </w:p>
    <w:p w14:paraId="3049EB81">
      <w:pPr>
        <w:pStyle w:val="33"/>
        <w:keepNext w:val="0"/>
        <w:keepLines w:val="0"/>
        <w:widowControl/>
        <w:suppressLineNumbers w:val="0"/>
        <w:ind w:left="720"/>
        <w:rPr>
          <w:rFonts w:hint="default"/>
          <w:b w:val="0"/>
          <w:bCs w:val="0"/>
          <w:sz w:val="24"/>
          <w:szCs w:val="24"/>
          <w:lang w:val="en-US"/>
        </w:rPr>
      </w:pPr>
    </w:p>
    <w:p w14:paraId="213DE3B4">
      <w:pPr>
        <w:pStyle w:val="33"/>
        <w:keepNext w:val="0"/>
        <w:keepLines w:val="0"/>
        <w:widowControl/>
        <w:suppressLineNumbers w:val="0"/>
        <w:ind w:left="720"/>
        <w:rPr>
          <w:rFonts w:hint="default"/>
          <w:b/>
          <w:bCs/>
          <w:sz w:val="24"/>
          <w:szCs w:val="24"/>
          <w:lang w:val="en-US"/>
        </w:rPr>
      </w:pPr>
      <w:r>
        <w:rPr>
          <w:rFonts w:hint="default"/>
          <w:b/>
          <w:bCs/>
          <w:sz w:val="24"/>
          <w:szCs w:val="24"/>
          <w:lang w:val="en-US"/>
        </w:rPr>
        <w:t>5. Thảo luận về sự khác biệt</w:t>
      </w:r>
    </w:p>
    <w:p w14:paraId="1A4754D5">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Quan sát: Có dải điểm từ 5 - 13 (chủ yếu 5 và 8, một phiếu 13).</w:t>
      </w:r>
    </w:p>
    <w:p w14:paraId="291351A7">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Lý do cho điểm thấp hơn (5):</w:t>
      </w:r>
    </w:p>
    <w:p w14:paraId="2A4DF6C4">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PO/QA coi tính năng cơ bản: thêm/xóa/sửa số lượng + lưu session/localStorage không quá phức tạp.  </w:t>
      </w:r>
    </w:p>
    <w:p w14:paraId="673D4E69">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Không tính tới tích hợp coupon/phí vận chuyển/phức tạp về đồng bộ đa thiết bị.  </w:t>
      </w:r>
    </w:p>
    <w:p w14:paraId="1194F231">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Lý do cho điểm trung bình (8):</w:t>
      </w:r>
    </w:p>
    <w:p w14:paraId="0049D03E">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Frontend cần xử lý UI/UX: mini-cart, cập nhật số lượng realtime, validate, loading, thông báo.  </w:t>
      </w:r>
    </w:p>
    <w:p w14:paraId="22F01C61">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Cần API cho cart (CRUD), đồng bộ cho user đăng nhập vs guest.  </w:t>
      </w:r>
    </w:p>
    <w:p w14:paraId="7178DC59">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Lý do cho điểm cao (13):</w:t>
      </w:r>
    </w:p>
    <w:p w14:paraId="7EF7E26A">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Backend nhắc đến: lưu giỏ hàng cho user đăng nhập + merge khi login (session =&gt; user), xử lý giá (discounts), edge-case concurrency, performance khi nhiều session.  </w:t>
      </w:r>
    </w:p>
    <w:p w14:paraId="532A7B05">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Quan ngại test case nhiều, rủi ro về đồng bộ dữ liệu.</w:t>
      </w:r>
    </w:p>
    <w:p w14:paraId="46410156">
      <w:pPr>
        <w:pStyle w:val="33"/>
        <w:keepNext w:val="0"/>
        <w:keepLines w:val="0"/>
        <w:widowControl/>
        <w:suppressLineNumbers w:val="0"/>
        <w:ind w:left="720"/>
        <w:rPr>
          <w:rFonts w:hint="default"/>
          <w:b w:val="0"/>
          <w:bCs w:val="0"/>
          <w:sz w:val="24"/>
          <w:szCs w:val="24"/>
          <w:lang w:val="en-US"/>
        </w:rPr>
      </w:pPr>
    </w:p>
    <w:p w14:paraId="674B8B19">
      <w:pPr>
        <w:pStyle w:val="33"/>
        <w:keepNext w:val="0"/>
        <w:keepLines w:val="0"/>
        <w:widowControl/>
        <w:suppressLineNumbers w:val="0"/>
        <w:ind w:left="720"/>
        <w:rPr>
          <w:rFonts w:hint="default"/>
          <w:b/>
          <w:bCs/>
          <w:sz w:val="24"/>
          <w:szCs w:val="24"/>
          <w:lang w:val="en-US"/>
        </w:rPr>
      </w:pPr>
      <w:r>
        <w:rPr>
          <w:rFonts w:hint="default"/>
          <w:b/>
          <w:bCs/>
          <w:sz w:val="24"/>
          <w:szCs w:val="24"/>
          <w:lang w:val="en-US"/>
        </w:rPr>
        <w:t>6. Đi đến sự đồng thuận</w:t>
      </w:r>
    </w:p>
    <w:p w14:paraId="6E4D4D8E">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Sau thảo luận ngắn (nêu rõ scope): nếu user story chỉ bao gồm chức năng cơ bản (thêm/xóa/sửa, hiển thị giỏ, lưu tạm bằng session/localStorage, API đơn giản) , nhóm đồng thuận 8 Story Points.</w:t>
      </w:r>
    </w:p>
    <w:p w14:paraId="2CE5A3B3">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Nếu scope mở rộng gồm merge cart khi login, coupon, phí vận chuyển, multi-device sync nên tăng lên 13 SP và tách thành các story phụ.</w:t>
      </w:r>
    </w:p>
    <w:p w14:paraId="28515636">
      <w:pPr>
        <w:pStyle w:val="33"/>
        <w:keepNext w:val="0"/>
        <w:keepLines w:val="0"/>
        <w:widowControl/>
        <w:suppressLineNumbers w:val="0"/>
        <w:ind w:left="720"/>
        <w:rPr>
          <w:rFonts w:hint="default"/>
          <w:b w:val="0"/>
          <w:bCs w:val="0"/>
          <w:sz w:val="24"/>
          <w:szCs w:val="24"/>
          <w:lang w:val="en-US"/>
        </w:rPr>
      </w:pPr>
    </w:p>
    <w:p w14:paraId="71A5DE89">
      <w:pPr>
        <w:pStyle w:val="33"/>
        <w:keepNext w:val="0"/>
        <w:keepLines w:val="0"/>
        <w:widowControl/>
        <w:suppressLineNumbers w:val="0"/>
        <w:ind w:left="720"/>
        <w:rPr>
          <w:rFonts w:hint="default"/>
          <w:b/>
          <w:bCs/>
          <w:sz w:val="24"/>
          <w:szCs w:val="24"/>
          <w:lang w:val="en-US"/>
        </w:rPr>
      </w:pPr>
      <w:r>
        <w:rPr>
          <w:rFonts w:hint="default"/>
          <w:b/>
          <w:bCs/>
          <w:sz w:val="24"/>
          <w:szCs w:val="24"/>
          <w:lang w:val="en-US"/>
        </w:rPr>
        <w:t xml:space="preserve">7. Kết luận ước lượng </w:t>
      </w:r>
    </w:p>
    <w:p w14:paraId="57FBA4D8">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Đồng thuận cuối cùng: 8 Story Points(với scope: cơ bản + lưu server cho user đăng nhập, merge đơn giản; không gồm tích hợp coupon/phí vận chuyển/heavy-analytics).</w:t>
      </w:r>
    </w:p>
    <w:p w14:paraId="69E70058">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Nếu PO muốn mở rộng tính năng (coupon, shipping rules, nhiều loại thuế, multi-currency, optimize performance) → đề xuất tạo stories phụ và ước lượng thêm (13+).</w:t>
      </w:r>
    </w:p>
    <w:p w14:paraId="356A0277">
      <w:pPr>
        <w:pStyle w:val="33"/>
        <w:keepNext w:val="0"/>
        <w:keepLines w:val="0"/>
        <w:widowControl/>
        <w:suppressLineNumbers w:val="0"/>
        <w:ind w:left="720"/>
        <w:rPr>
          <w:rFonts w:hint="default"/>
          <w:b w:val="0"/>
          <w:bCs w:val="0"/>
          <w:sz w:val="24"/>
          <w:szCs w:val="24"/>
          <w:lang w:val="en-US"/>
        </w:rPr>
      </w:pPr>
    </w:p>
    <w:p w14:paraId="29EA7051">
      <w:pPr>
        <w:pStyle w:val="33"/>
        <w:keepNext w:val="0"/>
        <w:keepLines w:val="0"/>
        <w:widowControl/>
        <w:suppressLineNumbers w:val="0"/>
        <w:ind w:left="720"/>
        <w:rPr>
          <w:rFonts w:hint="default"/>
          <w:b/>
          <w:bCs/>
          <w:sz w:val="24"/>
          <w:szCs w:val="24"/>
          <w:lang w:val="en-US"/>
        </w:rPr>
      </w:pPr>
      <w:r>
        <w:rPr>
          <w:rFonts w:hint="default"/>
          <w:b/>
          <w:bCs/>
          <w:sz w:val="24"/>
          <w:szCs w:val="24"/>
          <w:lang w:val="en-US"/>
        </w:rPr>
        <w:t>8. Phân tích chi tiết &amp; lý do chọn 8 SP</w:t>
      </w:r>
    </w:p>
    <w:p w14:paraId="42351DFE">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Frontend:</w:t>
      </w:r>
    </w:p>
    <w:p w14:paraId="5E89CB21">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Form/mini-cart hiển thị (thêm/sửa/xóa/số lượng).  </w:t>
      </w:r>
    </w:p>
    <w:p w14:paraId="42EC9B1C">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Validate số lượng, UI loading, toast thông báo.  </w:t>
      </w:r>
    </w:p>
    <w:p w14:paraId="6378FABD">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Tương tác realtime (AJAX) — tốn effort.  </w:t>
      </w:r>
    </w:p>
    <w:p w14:paraId="6DE1C367">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Backend:</w:t>
      </w:r>
    </w:p>
    <w:p w14:paraId="2543B802">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API CRUD cho cart.  </w:t>
      </w:r>
    </w:p>
    <w:p w14:paraId="0C274AA5">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Lưu tạm cho guest (session/id) và lưu cho user khi đăng nhập.  </w:t>
      </w:r>
    </w:p>
    <w:p w14:paraId="1DC3BC0D">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Merge basic khi user login (nếu có cart ở cả 2 nơi).  </w:t>
      </w:r>
    </w:p>
    <w:p w14:paraId="1FDB3271">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Đồng bộ &amp; UX:</w:t>
      </w:r>
    </w:p>
    <w:p w14:paraId="2584A62F">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Cập nhật danh sách sản phẩm ngay sau thao tác.  </w:t>
      </w:r>
    </w:p>
    <w:p w14:paraId="33B2CA76">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Trường hợp đồng thời (2 tab) xử lý đơn giản (latest wins).  </w:t>
      </w:r>
    </w:p>
    <w:p w14:paraId="3853E148">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Test:</w:t>
      </w:r>
    </w:p>
    <w:p w14:paraId="04556424">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Unit tests cho logic, integration tests cho API, UI test cho flow chính.  </w:t>
      </w:r>
    </w:p>
    <w:p w14:paraId="1DAEA178">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Rủi ro:</w:t>
      </w:r>
    </w:p>
    <w:p w14:paraId="06B28478">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Merge cart edge-cases, concurrency khi nhiều request, khác biệt client/server price calculation.</w:t>
      </w:r>
    </w:p>
    <w:p w14:paraId="62A0A919">
      <w:pPr>
        <w:pStyle w:val="33"/>
        <w:keepNext w:val="0"/>
        <w:keepLines w:val="0"/>
        <w:widowControl/>
        <w:suppressLineNumbers w:val="0"/>
        <w:ind w:left="720"/>
        <w:rPr>
          <w:rFonts w:hint="default"/>
          <w:b w:val="0"/>
          <w:bCs w:val="0"/>
          <w:sz w:val="24"/>
          <w:szCs w:val="24"/>
          <w:lang w:val="en-US"/>
        </w:rPr>
      </w:pPr>
      <w:r>
        <w:rPr>
          <w:rFonts w:hint="default"/>
          <w:b w:val="0"/>
          <w:bCs w:val="0"/>
          <w:sz w:val="24"/>
          <w:szCs w:val="24"/>
          <w:lang w:val="en-US"/>
        </w:rPr>
        <w:t xml:space="preserve">   - Vì có nhiều phần frontend + backend + test + xử lý merge, nhưng không bao gồm tính toán thuế/phí/coupon phức tạp, nằm ở mức hơi phức tạp, 8 SP phù hợp.</w:t>
      </w:r>
    </w:p>
    <w:p w14:paraId="781BB169">
      <w:pPr>
        <w:pStyle w:val="33"/>
        <w:keepNext w:val="0"/>
        <w:keepLines w:val="0"/>
        <w:widowControl/>
        <w:suppressLineNumbers w:val="0"/>
        <w:rPr>
          <w:rFonts w:hint="default"/>
          <w:b w:val="0"/>
          <w:bCs w:val="0"/>
          <w:sz w:val="24"/>
          <w:szCs w:val="24"/>
          <w:lang w:val="en-US"/>
        </w:rPr>
      </w:pPr>
    </w:p>
    <w:p w14:paraId="308C920A">
      <w:pPr>
        <w:pStyle w:val="33"/>
        <w:keepNext w:val="0"/>
        <w:keepLines w:val="0"/>
        <w:widowControl/>
        <w:suppressLineNumbers w:val="0"/>
        <w:rPr>
          <w:rFonts w:hint="default"/>
          <w:b/>
          <w:bCs/>
          <w:sz w:val="32"/>
          <w:szCs w:val="32"/>
          <w:lang w:val="en-US"/>
        </w:rPr>
      </w:pPr>
      <w:r>
        <w:rPr>
          <w:rFonts w:hint="default"/>
          <w:b w:val="0"/>
          <w:bCs w:val="0"/>
          <w:sz w:val="24"/>
          <w:szCs w:val="24"/>
          <w:lang w:val="en-US"/>
        </w:rPr>
        <w:tab/>
      </w:r>
      <w:r>
        <w:rPr>
          <w:rFonts w:hint="default"/>
          <w:b/>
          <w:bCs/>
          <w:sz w:val="32"/>
          <w:szCs w:val="32"/>
          <w:lang w:val="en-US"/>
        </w:rPr>
        <w:t>Bài 04:</w:t>
      </w:r>
    </w:p>
    <w:p w14:paraId="41BF79AA">
      <w:pPr>
        <w:pStyle w:val="33"/>
        <w:keepNext w:val="0"/>
        <w:keepLines w:val="0"/>
        <w:widowControl/>
        <w:suppressLineNumbers w:val="0"/>
        <w:rPr>
          <w:rFonts w:hint="default"/>
          <w:b/>
          <w:bCs/>
          <w:sz w:val="24"/>
          <w:szCs w:val="24"/>
          <w:lang w:val="en-US"/>
        </w:rPr>
      </w:pPr>
      <w:r>
        <w:rPr>
          <w:rFonts w:hint="default"/>
          <w:b/>
          <w:bCs/>
          <w:sz w:val="24"/>
          <w:szCs w:val="24"/>
          <w:lang w:val="en-US"/>
        </w:rPr>
        <w:t>1. User Story</w:t>
      </w:r>
    </w:p>
    <w:p w14:paraId="5EB9E2F9">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“Là khách hàng, tôi muốn đăng nhập vào ứng dụng ngân hàng trực tuyến để truy cập tài khoản và thực hiện giao dịch an toàn.”</w:t>
      </w:r>
    </w:p>
    <w:p w14:paraId="6BFB62F7">
      <w:pPr>
        <w:pStyle w:val="33"/>
        <w:keepNext w:val="0"/>
        <w:keepLines w:val="0"/>
        <w:widowControl/>
        <w:suppressLineNumbers w:val="0"/>
        <w:rPr>
          <w:rFonts w:hint="default"/>
          <w:b/>
          <w:bCs/>
          <w:sz w:val="24"/>
          <w:szCs w:val="24"/>
          <w:lang w:val="en-US"/>
        </w:rPr>
      </w:pPr>
    </w:p>
    <w:p w14:paraId="286AD513">
      <w:pPr>
        <w:pStyle w:val="33"/>
        <w:keepNext w:val="0"/>
        <w:keepLines w:val="0"/>
        <w:widowControl/>
        <w:suppressLineNumbers w:val="0"/>
        <w:rPr>
          <w:rFonts w:hint="default"/>
          <w:b/>
          <w:bCs/>
          <w:sz w:val="24"/>
          <w:szCs w:val="24"/>
          <w:lang w:val="en-US"/>
        </w:rPr>
      </w:pPr>
      <w:r>
        <w:rPr>
          <w:rFonts w:hint="default"/>
          <w:b/>
          <w:bCs/>
          <w:sz w:val="24"/>
          <w:szCs w:val="24"/>
          <w:lang w:val="en-US"/>
        </w:rPr>
        <w:t>2. Phương pháp ước lượng</w:t>
      </w:r>
    </w:p>
    <w:p w14:paraId="6BD38922">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Planning Poker với dãy Story Points Fibonacci:</w:t>
      </w:r>
    </w:p>
    <w:p w14:paraId="689C149E">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1 – 2 – 3 – 5 – 8 – 13 – 21 – 40 – 100</w:t>
      </w:r>
    </w:p>
    <w:p w14:paraId="7020362F">
      <w:pPr>
        <w:pStyle w:val="33"/>
        <w:keepNext w:val="0"/>
        <w:keepLines w:val="0"/>
        <w:widowControl/>
        <w:suppressLineNumbers w:val="0"/>
        <w:rPr>
          <w:rFonts w:hint="default"/>
          <w:b/>
          <w:bCs/>
          <w:sz w:val="24"/>
          <w:szCs w:val="24"/>
          <w:lang w:val="en-US"/>
        </w:rPr>
      </w:pPr>
    </w:p>
    <w:p w14:paraId="138D14C3">
      <w:pPr>
        <w:pStyle w:val="33"/>
        <w:keepNext w:val="0"/>
        <w:keepLines w:val="0"/>
        <w:widowControl/>
        <w:suppressLineNumbers w:val="0"/>
        <w:rPr>
          <w:rFonts w:hint="default"/>
          <w:b/>
          <w:bCs/>
          <w:sz w:val="24"/>
          <w:szCs w:val="24"/>
          <w:lang w:val="en-US"/>
        </w:rPr>
      </w:pPr>
      <w:r>
        <w:rPr>
          <w:rFonts w:hint="default"/>
          <w:b/>
          <w:bCs/>
          <w:sz w:val="24"/>
          <w:szCs w:val="24"/>
          <w:lang w:val="en-US"/>
        </w:rPr>
        <w:t xml:space="preserve">3. Thành viên tham gia </w:t>
      </w:r>
    </w:p>
    <w:p w14:paraId="1D87D969">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PO (Product Owner)</w:t>
      </w:r>
    </w:p>
    <w:p w14:paraId="45EC27E5">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Dev A (Frontend)</w:t>
      </w:r>
    </w:p>
    <w:p w14:paraId="66B4F750">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Dev B (Backend)</w:t>
      </w:r>
    </w:p>
    <w:p w14:paraId="58D6C228">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Dev C (Security/DevOps)</w:t>
      </w:r>
    </w:p>
    <w:p w14:paraId="1413CA10">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QA (Tester)</w:t>
      </w:r>
    </w:p>
    <w:p w14:paraId="525F1A04">
      <w:pPr>
        <w:pStyle w:val="33"/>
        <w:keepNext w:val="0"/>
        <w:keepLines w:val="0"/>
        <w:widowControl/>
        <w:suppressLineNumbers w:val="0"/>
        <w:rPr>
          <w:rFonts w:hint="default"/>
          <w:b/>
          <w:bCs/>
          <w:sz w:val="24"/>
          <w:szCs w:val="24"/>
          <w:lang w:val="en-US"/>
        </w:rPr>
      </w:pPr>
    </w:p>
    <w:p w14:paraId="2001E635">
      <w:pPr>
        <w:pStyle w:val="33"/>
        <w:keepNext w:val="0"/>
        <w:keepLines w:val="0"/>
        <w:widowControl/>
        <w:suppressLineNumbers w:val="0"/>
        <w:rPr>
          <w:rFonts w:hint="default"/>
          <w:b/>
          <w:bCs/>
          <w:sz w:val="24"/>
          <w:szCs w:val="24"/>
          <w:lang w:val="en-US"/>
        </w:rPr>
      </w:pPr>
      <w:r>
        <w:rPr>
          <w:rFonts w:hint="default"/>
          <w:b/>
          <w:bCs/>
          <w:sz w:val="24"/>
          <w:szCs w:val="24"/>
          <w:lang w:val="en-US"/>
        </w:rPr>
        <w:t>4. Lượt chọn (chọn lá bài bí mật, sau đó lật)</w:t>
      </w:r>
    </w:p>
    <w:p w14:paraId="7431C9B1">
      <w:pPr>
        <w:pStyle w:val="33"/>
        <w:keepNext w:val="0"/>
        <w:keepLines w:val="0"/>
        <w:widowControl/>
        <w:suppressLineNumbers w:val="0"/>
        <w:rPr>
          <w:rFonts w:hint="default"/>
          <w:b w:val="0"/>
          <w:bCs w:val="0"/>
          <w:sz w:val="24"/>
          <w:szCs w:val="24"/>
          <w:lang w:val="en-US"/>
        </w:rPr>
      </w:pPr>
      <w:r>
        <w:rPr>
          <w:rFonts w:hint="default"/>
          <w:b/>
          <w:bCs/>
          <w:sz w:val="24"/>
          <w:szCs w:val="24"/>
          <w:lang w:val="en-US"/>
        </w:rPr>
        <w:t xml:space="preserve">  </w:t>
      </w:r>
      <w:r>
        <w:rPr>
          <w:rFonts w:hint="default"/>
          <w:b w:val="0"/>
          <w:bCs w:val="0"/>
          <w:sz w:val="24"/>
          <w:szCs w:val="24"/>
          <w:lang w:val="en-US"/>
        </w:rPr>
        <w:t xml:space="preserve"> - PO : 5</w:t>
      </w:r>
    </w:p>
    <w:p w14:paraId="6595BAC2">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Dev A : 8</w:t>
      </w:r>
    </w:p>
    <w:p w14:paraId="3DDA9C64">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Dev B : 13</w:t>
      </w:r>
    </w:p>
    <w:p w14:paraId="0833EF4F">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Dev C : 13</w:t>
      </w:r>
    </w:p>
    <w:p w14:paraId="33BB54E3">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QA : 8</w:t>
      </w:r>
    </w:p>
    <w:p w14:paraId="5B6E7D42">
      <w:pPr>
        <w:pStyle w:val="33"/>
        <w:keepNext w:val="0"/>
        <w:keepLines w:val="0"/>
        <w:widowControl/>
        <w:suppressLineNumbers w:val="0"/>
        <w:rPr>
          <w:rFonts w:hint="default"/>
          <w:b/>
          <w:bCs/>
          <w:sz w:val="24"/>
          <w:szCs w:val="24"/>
          <w:lang w:val="en-US"/>
        </w:rPr>
      </w:pPr>
    </w:p>
    <w:p w14:paraId="4D2A0E62">
      <w:pPr>
        <w:pStyle w:val="33"/>
        <w:keepNext w:val="0"/>
        <w:keepLines w:val="0"/>
        <w:widowControl/>
        <w:suppressLineNumbers w:val="0"/>
        <w:rPr>
          <w:rFonts w:hint="default"/>
          <w:b/>
          <w:bCs/>
          <w:sz w:val="24"/>
          <w:szCs w:val="24"/>
          <w:lang w:val="en-US"/>
        </w:rPr>
      </w:pPr>
      <w:r>
        <w:rPr>
          <w:rFonts w:hint="default"/>
          <w:b/>
          <w:bCs/>
          <w:sz w:val="24"/>
          <w:szCs w:val="24"/>
          <w:lang w:val="en-US"/>
        </w:rPr>
        <w:t>5. Mở bài</w:t>
      </w:r>
    </w:p>
    <w:p w14:paraId="01814518">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PO: 5</w:t>
      </w:r>
    </w:p>
    <w:p w14:paraId="58FD5C26">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Dev A: 8</w:t>
      </w:r>
    </w:p>
    <w:p w14:paraId="41A83F3E">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Dev B: 13</w:t>
      </w:r>
    </w:p>
    <w:p w14:paraId="1063C2B8">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Dev C: 13</w:t>
      </w:r>
    </w:p>
    <w:p w14:paraId="1F4C7A98">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QA: 8</w:t>
      </w:r>
    </w:p>
    <w:p w14:paraId="1A09F874">
      <w:pPr>
        <w:pStyle w:val="33"/>
        <w:keepNext w:val="0"/>
        <w:keepLines w:val="0"/>
        <w:widowControl/>
        <w:suppressLineNumbers w:val="0"/>
        <w:rPr>
          <w:rFonts w:hint="default"/>
          <w:b/>
          <w:bCs/>
          <w:sz w:val="24"/>
          <w:szCs w:val="24"/>
          <w:lang w:val="en-US"/>
        </w:rPr>
      </w:pPr>
    </w:p>
    <w:p w14:paraId="6F5375B8">
      <w:pPr>
        <w:pStyle w:val="33"/>
        <w:keepNext w:val="0"/>
        <w:keepLines w:val="0"/>
        <w:widowControl/>
        <w:suppressLineNumbers w:val="0"/>
        <w:rPr>
          <w:rFonts w:hint="default"/>
          <w:b/>
          <w:bCs/>
          <w:sz w:val="24"/>
          <w:szCs w:val="24"/>
          <w:lang w:val="en-US"/>
        </w:rPr>
      </w:pPr>
      <w:r>
        <w:rPr>
          <w:rFonts w:hint="default"/>
          <w:b/>
          <w:bCs/>
          <w:sz w:val="24"/>
          <w:szCs w:val="24"/>
          <w:lang w:val="en-US"/>
        </w:rPr>
        <w:t>6. Thảo luận về khác biệt</w:t>
      </w:r>
    </w:p>
    <w:p w14:paraId="077F1A77">
      <w:pPr>
        <w:pStyle w:val="33"/>
        <w:keepNext w:val="0"/>
        <w:keepLines w:val="0"/>
        <w:widowControl/>
        <w:suppressLineNumbers w:val="0"/>
        <w:rPr>
          <w:rFonts w:hint="default"/>
          <w:b w:val="0"/>
          <w:bCs w:val="0"/>
          <w:sz w:val="24"/>
          <w:szCs w:val="24"/>
          <w:lang w:val="en-US"/>
        </w:rPr>
      </w:pPr>
      <w:r>
        <w:rPr>
          <w:rFonts w:hint="default"/>
          <w:b/>
          <w:bCs/>
          <w:sz w:val="24"/>
          <w:szCs w:val="24"/>
          <w:lang w:val="en-US"/>
        </w:rPr>
        <w:t xml:space="preserve">  </w:t>
      </w:r>
      <w:r>
        <w:rPr>
          <w:rFonts w:hint="default"/>
          <w:b w:val="0"/>
          <w:bCs w:val="0"/>
          <w:sz w:val="24"/>
          <w:szCs w:val="24"/>
          <w:lang w:val="en-US"/>
        </w:rPr>
        <w:t xml:space="preserve"> - Quan sát: Phổ điểm rơi vào 5–13; PO thấp nhất (5), hai dev/security cao nhất (13).</w:t>
      </w:r>
    </w:p>
    <w:p w14:paraId="3A3D9510">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Lý do PO (5):</w:t>
      </w:r>
    </w:p>
    <w:p w14:paraId="3C10A4BF">
      <w:pPr>
        <w:pStyle w:val="33"/>
        <w:keepNext w:val="0"/>
        <w:keepLines w:val="0"/>
        <w:widowControl/>
        <w:suppressLineNumbers w:val="0"/>
        <w:rPr>
          <w:rFonts w:hint="default"/>
          <w:b/>
          <w:bCs/>
          <w:sz w:val="24"/>
          <w:szCs w:val="24"/>
          <w:lang w:val="en-US"/>
        </w:rPr>
      </w:pPr>
      <w:r>
        <w:rPr>
          <w:rFonts w:hint="default"/>
          <w:b w:val="0"/>
          <w:bCs w:val="0"/>
          <w:sz w:val="24"/>
          <w:szCs w:val="24"/>
          <w:lang w:val="en-US"/>
        </w:rPr>
        <w:t xml:space="preserve">     • PO xem scope cơ bản: form username/password + xác thực cơ bản + session/token đánh giá tầm thường. </w:t>
      </w:r>
      <w:r>
        <w:rPr>
          <w:rFonts w:hint="default"/>
          <w:b/>
          <w:bCs/>
          <w:sz w:val="24"/>
          <w:szCs w:val="24"/>
          <w:lang w:val="en-US"/>
        </w:rPr>
        <w:t xml:space="preserve"> </w:t>
      </w:r>
    </w:p>
    <w:p w14:paraId="0665F619">
      <w:pPr>
        <w:pStyle w:val="33"/>
        <w:keepNext w:val="0"/>
        <w:keepLines w:val="0"/>
        <w:widowControl/>
        <w:suppressLineNumbers w:val="0"/>
        <w:rPr>
          <w:rFonts w:hint="default"/>
          <w:b/>
          <w:bCs/>
          <w:sz w:val="24"/>
          <w:szCs w:val="24"/>
          <w:lang w:val="en-US"/>
        </w:rPr>
      </w:pPr>
      <w:r>
        <w:rPr>
          <w:rFonts w:hint="default"/>
          <w:b/>
          <w:bCs/>
          <w:sz w:val="24"/>
          <w:szCs w:val="24"/>
          <w:lang w:val="en-US"/>
        </w:rPr>
        <w:t xml:space="preserve">    </w:t>
      </w:r>
      <w:r>
        <w:rPr>
          <w:rFonts w:hint="default"/>
          <w:b w:val="0"/>
          <w:bCs w:val="0"/>
          <w:sz w:val="24"/>
          <w:szCs w:val="24"/>
          <w:lang w:val="en-US"/>
        </w:rPr>
        <w:t xml:space="preserve"> • Không tính OTP/2FA hay tích hợp IAM.</w:t>
      </w:r>
    </w:p>
    <w:p w14:paraId="1595BE5C">
      <w:pPr>
        <w:pStyle w:val="33"/>
        <w:keepNext w:val="0"/>
        <w:keepLines w:val="0"/>
        <w:widowControl/>
        <w:suppressLineNumbers w:val="0"/>
        <w:rPr>
          <w:rFonts w:hint="default"/>
          <w:b w:val="0"/>
          <w:bCs w:val="0"/>
          <w:sz w:val="24"/>
          <w:szCs w:val="24"/>
          <w:lang w:val="en-US"/>
        </w:rPr>
      </w:pPr>
      <w:r>
        <w:rPr>
          <w:rFonts w:hint="default"/>
          <w:b/>
          <w:bCs/>
          <w:sz w:val="24"/>
          <w:szCs w:val="24"/>
          <w:lang w:val="en-US"/>
        </w:rPr>
        <w:t xml:space="preserve">  </w:t>
      </w:r>
      <w:r>
        <w:rPr>
          <w:rFonts w:hint="default"/>
          <w:b w:val="0"/>
          <w:bCs w:val="0"/>
          <w:sz w:val="24"/>
          <w:szCs w:val="24"/>
          <w:lang w:val="en-US"/>
        </w:rPr>
        <w:t xml:space="preserve"> - Lý do Dev A / QA (8):</w:t>
      </w:r>
    </w:p>
    <w:p w14:paraId="0E0ED76B">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Phần UI cần UX rõ ràng: hiển thị lỗi, accessibility, debounce submit, prevent double-submit.  </w:t>
      </w:r>
    </w:p>
    <w:p w14:paraId="047092B1">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Cần validate phía client và xử lý hiển thị trạng thái (loading, error).  </w:t>
      </w:r>
    </w:p>
    <w:p w14:paraId="4CFBF4A5">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Test cases nhiều hơn mức rất nhỏ.</w:t>
      </w:r>
    </w:p>
    <w:p w14:paraId="07D0BEAE">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Lý do Dev B / Dev C (13):</w:t>
      </w:r>
    </w:p>
    <w:p w14:paraId="0E1C5CC7">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Hệ thống ngân hàng đòi hỏi bảo mật cao: password hashing chuẩn, SSL/TLS, CSRF protection, rate-limiting, account lockout, logging/auditing.  </w:t>
      </w:r>
    </w:p>
    <w:p w14:paraId="6508C51F">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Có khả năng cần tích hợp 2FA/OTP hoặc IAM (nếu scope mở rộng).  </w:t>
      </w:r>
    </w:p>
    <w:p w14:paraId="35B0F0A1">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Môi trường deploy/config bảo mật (secrets, key rotation) và test security là effort lớn.</w:t>
      </w:r>
    </w:p>
    <w:p w14:paraId="776742D9">
      <w:pPr>
        <w:pStyle w:val="33"/>
        <w:keepNext w:val="0"/>
        <w:keepLines w:val="0"/>
        <w:widowControl/>
        <w:suppressLineNumbers w:val="0"/>
        <w:rPr>
          <w:rFonts w:hint="default"/>
          <w:b/>
          <w:bCs/>
          <w:sz w:val="24"/>
          <w:szCs w:val="24"/>
          <w:lang w:val="en-US"/>
        </w:rPr>
      </w:pPr>
    </w:p>
    <w:p w14:paraId="39B6B271">
      <w:pPr>
        <w:pStyle w:val="33"/>
        <w:keepNext w:val="0"/>
        <w:keepLines w:val="0"/>
        <w:widowControl/>
        <w:suppressLineNumbers w:val="0"/>
        <w:rPr>
          <w:rFonts w:hint="default"/>
          <w:b w:val="0"/>
          <w:bCs w:val="0"/>
          <w:sz w:val="24"/>
          <w:szCs w:val="24"/>
          <w:lang w:val="en-US"/>
        </w:rPr>
      </w:pPr>
      <w:r>
        <w:rPr>
          <w:rFonts w:hint="default"/>
          <w:b/>
          <w:bCs/>
          <w:sz w:val="24"/>
          <w:szCs w:val="24"/>
          <w:lang w:val="en-US"/>
        </w:rPr>
        <w:t>7. Đồng thuận phạm vi sau thảo luận</w:t>
      </w:r>
    </w:p>
    <w:p w14:paraId="288C720D">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Nhóm thống nhất scope cho story này gồm:</w:t>
      </w:r>
    </w:p>
    <w:p w14:paraId="2694C5F7">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UI đăng nhập (username/email + password) với thông báo lỗi rõ ràng.  </w:t>
      </w:r>
    </w:p>
    <w:p w14:paraId="7C2057A4">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Validate client &amp; server.  </w:t>
      </w:r>
    </w:p>
    <w:p w14:paraId="47D902CD">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Xác thực server-side, trả JWT/session cookie.  </w:t>
      </w:r>
    </w:p>
    <w:p w14:paraId="79D19784">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Hash mật khẩu theo best practice, basic logging audit.  </w:t>
      </w:r>
    </w:p>
    <w:p w14:paraId="2A15E43E">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Lock account tạm thời sau N lần sai.  </w:t>
      </w:r>
    </w:p>
    <w:p w14:paraId="0634B21D">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Không bao gồm: 2FA/OTP, sinh trắc học, SSO/IAM tích hợp phức tạp, captcha nâng cao - những thứ này sẽ là story riêng nếu cần.</w:t>
      </w:r>
    </w:p>
    <w:p w14:paraId="2D1A8ECE">
      <w:pPr>
        <w:pStyle w:val="33"/>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Với scope trên, nhóm đi đến quyết định final.</w:t>
      </w:r>
    </w:p>
    <w:p w14:paraId="78FDA1A3">
      <w:pPr>
        <w:pStyle w:val="33"/>
        <w:keepNext w:val="0"/>
        <w:keepLines w:val="0"/>
        <w:widowControl/>
        <w:suppressLineNumbers w:val="0"/>
        <w:rPr>
          <w:rFonts w:hint="default"/>
          <w:b/>
          <w:bCs/>
          <w:sz w:val="24"/>
          <w:szCs w:val="24"/>
          <w:lang w:val="en-US"/>
        </w:rPr>
      </w:pPr>
    </w:p>
    <w:p w14:paraId="4BB35697">
      <w:pPr>
        <w:pStyle w:val="33"/>
        <w:keepNext w:val="0"/>
        <w:keepLines w:val="0"/>
        <w:widowControl/>
        <w:suppressLineNumbers w:val="0"/>
        <w:rPr>
          <w:rFonts w:hint="default"/>
          <w:b/>
          <w:bCs/>
          <w:sz w:val="24"/>
          <w:szCs w:val="24"/>
          <w:lang w:val="en-US"/>
        </w:rPr>
      </w:pPr>
      <w:r>
        <w:rPr>
          <w:rFonts w:hint="default"/>
          <w:b/>
          <w:bCs/>
          <w:sz w:val="24"/>
          <w:szCs w:val="24"/>
          <w:lang w:val="en-US"/>
        </w:rPr>
        <w:t xml:space="preserve">8. Kết luận ước lượng </w:t>
      </w:r>
    </w:p>
    <w:p w14:paraId="4441425C">
      <w:pPr>
        <w:pStyle w:val="33"/>
        <w:keepNext w:val="0"/>
        <w:keepLines w:val="0"/>
        <w:widowControl/>
        <w:suppressLineNumbers w:val="0"/>
        <w:rPr>
          <w:rFonts w:hint="default"/>
          <w:b w:val="0"/>
          <w:bCs w:val="0"/>
          <w:sz w:val="24"/>
          <w:szCs w:val="24"/>
          <w:lang w:val="en-US"/>
        </w:rPr>
      </w:pPr>
      <w:r>
        <w:rPr>
          <w:rFonts w:hint="default"/>
          <w:b/>
          <w:bCs/>
          <w:sz w:val="24"/>
          <w:szCs w:val="24"/>
          <w:lang w:val="en-US"/>
        </w:rPr>
        <w:t xml:space="preserve"> </w:t>
      </w:r>
      <w:r>
        <w:rPr>
          <w:rFonts w:hint="default"/>
          <w:b w:val="0"/>
          <w:bCs w:val="0"/>
          <w:sz w:val="24"/>
          <w:szCs w:val="24"/>
          <w:lang w:val="en-US"/>
        </w:rPr>
        <w:t xml:space="preserve">  → 13 Story Points (đồng thuận cuối cùng)</w:t>
      </w:r>
    </w:p>
    <w:p w14:paraId="334828DA">
      <w:pPr>
        <w:pStyle w:val="33"/>
        <w:keepNext w:val="0"/>
        <w:keepLines w:val="0"/>
        <w:widowControl/>
        <w:suppressLineNumbers w:val="0"/>
        <w:rPr>
          <w:rFonts w:hint="default"/>
          <w:b w:val="0"/>
          <w:bCs w:val="0"/>
          <w:sz w:val="24"/>
          <w:szCs w:val="24"/>
          <w:lang w:val="en-US"/>
        </w:rPr>
      </w:pPr>
    </w:p>
    <w:p w14:paraId="3C222384">
      <w:pPr>
        <w:pStyle w:val="33"/>
        <w:keepNext w:val="0"/>
        <w:keepLines w:val="0"/>
        <w:widowControl/>
        <w:suppressLineNumbers w:val="0"/>
        <w:rPr>
          <w:rFonts w:hint="default"/>
          <w:b/>
          <w:bCs/>
          <w:sz w:val="32"/>
          <w:szCs w:val="32"/>
          <w:lang w:val="en-US"/>
        </w:rPr>
      </w:pPr>
      <w:r>
        <w:rPr>
          <w:rFonts w:hint="default"/>
          <w:b/>
          <w:bCs/>
          <w:sz w:val="32"/>
          <w:szCs w:val="32"/>
          <w:lang w:val="en-US"/>
        </w:rPr>
        <w:t>Bài 05:</w:t>
      </w:r>
    </w:p>
    <w:p w14:paraId="69F4FA4D">
      <w:pPr>
        <w:pStyle w:val="33"/>
        <w:keepNext w:val="0"/>
        <w:keepLines w:val="0"/>
        <w:widowControl/>
        <w:numPr>
          <w:ilvl w:val="0"/>
          <w:numId w:val="10"/>
        </w:numPr>
        <w:suppressLineNumbers w:val="0"/>
      </w:pPr>
      <w:r>
        <w:rPr>
          <w:b/>
          <w:bCs/>
        </w:rPr>
        <w:t>Product Backlog và Ước lượng Story Points</w:t>
      </w:r>
      <w:r>
        <w:rPr>
          <w:b/>
          <w:bCs/>
        </w:rPr>
        <w:br w:type="textWrapping"/>
      </w:r>
      <w:r>
        <w:t>Sử dụng phương pháp Story Points với dãy Fibonacci: 1, 2, 3, 5, 8, 13, 21</w:t>
      </w:r>
    </w:p>
    <w:p w14:paraId="403AF884">
      <w:pPr>
        <w:pStyle w:val="33"/>
        <w:keepNext w:val="0"/>
        <w:keepLines w:val="0"/>
        <w:widowControl/>
        <w:suppressLineNumbers w:val="0"/>
      </w:pPr>
      <w:r>
        <w:t>Bảng ước lượng:</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799"/>
        <w:gridCol w:w="2644"/>
        <w:gridCol w:w="3803"/>
        <w:gridCol w:w="1345"/>
      </w:tblGrid>
      <w:tr w14:paraId="2626290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E21B0A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Mã US</w:t>
            </w:r>
          </w:p>
        </w:tc>
        <w:tc>
          <w:tcPr>
            <w:tcW w:w="0" w:type="auto"/>
            <w:shd w:val="clear"/>
            <w:vAlign w:val="center"/>
          </w:tcPr>
          <w:p w14:paraId="57FEE81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User Story</w:t>
            </w:r>
          </w:p>
        </w:tc>
        <w:tc>
          <w:tcPr>
            <w:tcW w:w="0" w:type="auto"/>
            <w:shd w:val="clear"/>
            <w:vAlign w:val="center"/>
          </w:tcPr>
          <w:p w14:paraId="7833B92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Mô tả</w:t>
            </w:r>
          </w:p>
        </w:tc>
        <w:tc>
          <w:tcPr>
            <w:tcW w:w="0" w:type="auto"/>
            <w:shd w:val="clear"/>
            <w:vAlign w:val="center"/>
          </w:tcPr>
          <w:p w14:paraId="06F0A74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Story Points</w:t>
            </w:r>
          </w:p>
        </w:tc>
      </w:tr>
      <w:tr w14:paraId="79AE33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91CE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US01</w:t>
            </w:r>
          </w:p>
        </w:tc>
        <w:tc>
          <w:tcPr>
            <w:tcW w:w="0" w:type="auto"/>
            <w:shd w:val="clear"/>
            <w:vAlign w:val="center"/>
          </w:tcPr>
          <w:p w14:paraId="394599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Đăng nhập</w:t>
            </w:r>
          </w:p>
        </w:tc>
        <w:tc>
          <w:tcPr>
            <w:tcW w:w="0" w:type="auto"/>
            <w:shd w:val="clear"/>
            <w:vAlign w:val="center"/>
          </w:tcPr>
          <w:p w14:paraId="0EFFA2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Người dùng có thể đăng nhập hệ thống</w:t>
            </w:r>
          </w:p>
        </w:tc>
        <w:tc>
          <w:tcPr>
            <w:tcW w:w="0" w:type="auto"/>
            <w:shd w:val="clear"/>
            <w:vAlign w:val="center"/>
          </w:tcPr>
          <w:p w14:paraId="5965B0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r>
      <w:tr w14:paraId="5E902E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9410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US02</w:t>
            </w:r>
          </w:p>
        </w:tc>
        <w:tc>
          <w:tcPr>
            <w:tcW w:w="0" w:type="auto"/>
            <w:shd w:val="clear"/>
            <w:vAlign w:val="center"/>
          </w:tcPr>
          <w:p w14:paraId="43C739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Đăng ký tài khoản</w:t>
            </w:r>
          </w:p>
        </w:tc>
        <w:tc>
          <w:tcPr>
            <w:tcW w:w="0" w:type="auto"/>
            <w:shd w:val="clear"/>
            <w:vAlign w:val="center"/>
          </w:tcPr>
          <w:p w14:paraId="78B143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tài khoản mới</w:t>
            </w:r>
          </w:p>
        </w:tc>
        <w:tc>
          <w:tcPr>
            <w:tcW w:w="0" w:type="auto"/>
            <w:shd w:val="clear"/>
            <w:vAlign w:val="center"/>
          </w:tcPr>
          <w:p w14:paraId="59AAC6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6C4C5C9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78DD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w:t>
            </w:r>
          </w:p>
        </w:tc>
        <w:tc>
          <w:tcPr>
            <w:tcW w:w="0" w:type="auto"/>
            <w:shd w:val="clear"/>
            <w:vAlign w:val="center"/>
          </w:tcPr>
          <w:p w14:paraId="237B7A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công việc</w:t>
            </w:r>
          </w:p>
        </w:tc>
        <w:tc>
          <w:tcPr>
            <w:tcW w:w="0" w:type="auto"/>
            <w:shd w:val="clear"/>
            <w:vAlign w:val="center"/>
          </w:tcPr>
          <w:p w14:paraId="17D87A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Người dùng tạo mới task</w:t>
            </w:r>
          </w:p>
        </w:tc>
        <w:tc>
          <w:tcPr>
            <w:tcW w:w="0" w:type="auto"/>
            <w:shd w:val="clear"/>
            <w:vAlign w:val="center"/>
          </w:tcPr>
          <w:p w14:paraId="1EC99E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r>
      <w:tr w14:paraId="7A2627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A109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US04</w:t>
            </w:r>
          </w:p>
        </w:tc>
        <w:tc>
          <w:tcPr>
            <w:tcW w:w="0" w:type="auto"/>
            <w:shd w:val="clear"/>
            <w:vAlign w:val="center"/>
          </w:tcPr>
          <w:p w14:paraId="04305F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Chỉnh sửa công việc</w:t>
            </w:r>
          </w:p>
        </w:tc>
        <w:tc>
          <w:tcPr>
            <w:tcW w:w="0" w:type="auto"/>
            <w:shd w:val="clear"/>
            <w:vAlign w:val="center"/>
          </w:tcPr>
          <w:p w14:paraId="401F7D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Sửa nội dung task</w:t>
            </w:r>
          </w:p>
        </w:tc>
        <w:tc>
          <w:tcPr>
            <w:tcW w:w="0" w:type="auto"/>
            <w:shd w:val="clear"/>
            <w:vAlign w:val="center"/>
          </w:tcPr>
          <w:p w14:paraId="14C085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0D3F70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F448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US05</w:t>
            </w:r>
          </w:p>
        </w:tc>
        <w:tc>
          <w:tcPr>
            <w:tcW w:w="0" w:type="auto"/>
            <w:shd w:val="clear"/>
            <w:vAlign w:val="center"/>
          </w:tcPr>
          <w:p w14:paraId="4D7F1C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Xóa công việc</w:t>
            </w:r>
          </w:p>
        </w:tc>
        <w:tc>
          <w:tcPr>
            <w:tcW w:w="0" w:type="auto"/>
            <w:shd w:val="clear"/>
            <w:vAlign w:val="center"/>
          </w:tcPr>
          <w:p w14:paraId="4485DB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Xóa task khỏi danh sách</w:t>
            </w:r>
          </w:p>
        </w:tc>
        <w:tc>
          <w:tcPr>
            <w:tcW w:w="0" w:type="auto"/>
            <w:shd w:val="clear"/>
            <w:vAlign w:val="center"/>
          </w:tcPr>
          <w:p w14:paraId="420964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r>
      <w:tr w14:paraId="2BF2E2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14C7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US06</w:t>
            </w:r>
          </w:p>
        </w:tc>
        <w:tc>
          <w:tcPr>
            <w:tcW w:w="0" w:type="auto"/>
            <w:shd w:val="clear"/>
            <w:vAlign w:val="center"/>
          </w:tcPr>
          <w:p w14:paraId="3B9D66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Xem danh sách công việc</w:t>
            </w:r>
          </w:p>
        </w:tc>
        <w:tc>
          <w:tcPr>
            <w:tcW w:w="0" w:type="auto"/>
            <w:shd w:val="clear"/>
            <w:vAlign w:val="center"/>
          </w:tcPr>
          <w:p w14:paraId="4EA73C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Hiển thị toàn bộ task</w:t>
            </w:r>
          </w:p>
        </w:tc>
        <w:tc>
          <w:tcPr>
            <w:tcW w:w="0" w:type="auto"/>
            <w:shd w:val="clear"/>
            <w:vAlign w:val="center"/>
          </w:tcPr>
          <w:p w14:paraId="727190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r>
      <w:tr w14:paraId="4A4C77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2B05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US07</w:t>
            </w:r>
          </w:p>
        </w:tc>
        <w:tc>
          <w:tcPr>
            <w:tcW w:w="0" w:type="auto"/>
            <w:shd w:val="clear"/>
            <w:vAlign w:val="center"/>
          </w:tcPr>
          <w:p w14:paraId="1A8BFB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Tìm kiếm công việc</w:t>
            </w:r>
          </w:p>
        </w:tc>
        <w:tc>
          <w:tcPr>
            <w:tcW w:w="0" w:type="auto"/>
            <w:shd w:val="clear"/>
            <w:vAlign w:val="center"/>
          </w:tcPr>
          <w:p w14:paraId="2B8392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Tìm theo tên/ID</w:t>
            </w:r>
          </w:p>
        </w:tc>
        <w:tc>
          <w:tcPr>
            <w:tcW w:w="0" w:type="auto"/>
            <w:shd w:val="clear"/>
            <w:vAlign w:val="center"/>
          </w:tcPr>
          <w:p w14:paraId="6D4BBC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r>
      <w:tr w14:paraId="3D480D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5DF3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US08</w:t>
            </w:r>
          </w:p>
        </w:tc>
        <w:tc>
          <w:tcPr>
            <w:tcW w:w="0" w:type="auto"/>
            <w:shd w:val="clear"/>
            <w:vAlign w:val="center"/>
          </w:tcPr>
          <w:p w14:paraId="44852A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Đồng bộ dữ liệu đa thiết bị</w:t>
            </w:r>
          </w:p>
        </w:tc>
        <w:tc>
          <w:tcPr>
            <w:tcW w:w="0" w:type="auto"/>
            <w:shd w:val="clear"/>
            <w:vAlign w:val="center"/>
          </w:tcPr>
          <w:p w14:paraId="3172EE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Lưu dữ liệu online</w:t>
            </w:r>
          </w:p>
        </w:tc>
        <w:tc>
          <w:tcPr>
            <w:tcW w:w="0" w:type="auto"/>
            <w:shd w:val="clear"/>
            <w:vAlign w:val="center"/>
          </w:tcPr>
          <w:p w14:paraId="71F3C8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w:t>
            </w:r>
          </w:p>
        </w:tc>
      </w:tr>
    </w:tbl>
    <w:p w14:paraId="0B675DD4">
      <w:pPr>
        <w:pStyle w:val="33"/>
        <w:keepNext w:val="0"/>
        <w:keepLines w:val="0"/>
        <w:widowControl/>
        <w:suppressLineNumbers w:val="0"/>
      </w:pPr>
      <w:r>
        <w:t>Tổng Story Points Backlog: 42 SP</w:t>
      </w:r>
    </w:p>
    <w:p w14:paraId="5EBF5985">
      <w:pPr>
        <w:pStyle w:val="33"/>
        <w:keepNext w:val="0"/>
        <w:keepLines w:val="0"/>
        <w:widowControl/>
        <w:suppressLineNumbers w:val="0"/>
        <w:ind w:left="720"/>
      </w:pPr>
    </w:p>
    <w:p w14:paraId="119D64FA">
      <w:pPr>
        <w:pStyle w:val="33"/>
        <w:keepNext w:val="0"/>
        <w:keepLines w:val="0"/>
        <w:widowControl/>
        <w:numPr>
          <w:ilvl w:val="0"/>
          <w:numId w:val="10"/>
        </w:numPr>
        <w:suppressLineNumbers w:val="0"/>
        <w:ind w:left="0" w:leftChars="0" w:firstLine="0" w:firstLineChars="0"/>
        <w:rPr>
          <w:b/>
          <w:bCs/>
        </w:rPr>
      </w:pPr>
      <w:r>
        <w:rPr>
          <w:b/>
          <w:bCs/>
        </w:rPr>
        <w:t>Planning Poker – Phiên Ước Lượng</w:t>
      </w:r>
    </w:p>
    <w:p w14:paraId="7E68CFE2">
      <w:pPr>
        <w:pStyle w:val="33"/>
        <w:keepNext w:val="0"/>
        <w:keepLines w:val="0"/>
        <w:widowControl/>
        <w:suppressLineNumbers w:val="0"/>
      </w:pPr>
      <w:r>
        <w:t>Thành viên tham gia: 5 người</w:t>
      </w:r>
      <w:r>
        <w:br w:type="textWrapping"/>
      </w:r>
      <w:r>
        <w:t>Quy trình:</w:t>
      </w:r>
    </w:p>
    <w:p w14:paraId="1475B79A">
      <w:pPr>
        <w:pStyle w:val="33"/>
        <w:keepNext w:val="0"/>
        <w:keepLines w:val="0"/>
        <w:widowControl/>
        <w:suppressLineNumbers w:val="0"/>
        <w:ind w:left="720"/>
      </w:pPr>
      <w:r>
        <w:t>Mỗi thành viên chọn thẻ số (Story Points) cho từng User Story.</w:t>
      </w:r>
    </w:p>
    <w:p w14:paraId="1154BDBD">
      <w:pPr>
        <w:pStyle w:val="33"/>
        <w:keepNext w:val="0"/>
        <w:keepLines w:val="0"/>
        <w:widowControl/>
        <w:suppressLineNumbers w:val="0"/>
        <w:ind w:left="720"/>
      </w:pPr>
      <w:r>
        <w:t>Nếu có sự khác biệt, cả nhóm thảo luận để hiểu lý do.</w:t>
      </w:r>
    </w:p>
    <w:p w14:paraId="64F7F068">
      <w:pPr>
        <w:pStyle w:val="33"/>
        <w:keepNext w:val="0"/>
        <w:keepLines w:val="0"/>
        <w:widowControl/>
        <w:suppressLineNumbers w:val="0"/>
        <w:ind w:left="720"/>
      </w:pPr>
      <w:r>
        <w:t>Vote lại lần cuối để thống nhất.</w:t>
      </w:r>
    </w:p>
    <w:p w14:paraId="0BF720EC">
      <w:pPr>
        <w:pStyle w:val="33"/>
        <w:keepNext w:val="0"/>
        <w:keepLines w:val="0"/>
        <w:widowControl/>
        <w:suppressLineNumbers w:val="0"/>
      </w:pPr>
      <w:r>
        <w:t>Ví dụ kết quả:</w:t>
      </w:r>
    </w:p>
    <w:p w14:paraId="7DACBBD9">
      <w:pPr>
        <w:pStyle w:val="33"/>
        <w:keepNext w:val="0"/>
        <w:keepLines w:val="0"/>
        <w:widowControl/>
        <w:suppressLineNumbers w:val="0"/>
        <w:ind w:left="720"/>
      </w:pPr>
      <w:r>
        <w:t>US04 – Chỉnh sửa công việc: Chốt 5 SP</w:t>
      </w:r>
      <w:r>
        <w:br w:type="textWrapping"/>
      </w:r>
      <w:r>
        <w:rPr>
          <w:rStyle w:val="17"/>
        </w:rPr>
        <w:t>Vì có mức phức tạp trung bình, yêu cầu thay đổi giao diện và cập nhật cơ sở dữ liệu.</w:t>
      </w:r>
    </w:p>
    <w:p w14:paraId="0CD67CA1">
      <w:pPr>
        <w:pStyle w:val="33"/>
        <w:keepNext w:val="0"/>
        <w:keepLines w:val="0"/>
        <w:widowControl/>
        <w:suppressLineNumbers w:val="0"/>
        <w:ind w:left="720"/>
      </w:pPr>
      <w:r>
        <w:t>US07 – Tìm kiếm công việc: Chốt 8 SP</w:t>
      </w:r>
      <w:r>
        <w:br w:type="textWrapping"/>
      </w:r>
      <w:r>
        <w:rPr>
          <w:rStyle w:val="17"/>
        </w:rPr>
        <w:t>Vì cần tối ưu truy vấn và xử lý dữ liệu nhiều hơn.</w:t>
      </w:r>
    </w:p>
    <w:p w14:paraId="63236040">
      <w:pPr>
        <w:keepNext w:val="0"/>
        <w:keepLines w:val="0"/>
        <w:widowControl/>
        <w:suppressLineNumbers w:val="0"/>
      </w:pPr>
    </w:p>
    <w:p w14:paraId="010EA030">
      <w:pPr>
        <w:pStyle w:val="33"/>
        <w:keepNext w:val="0"/>
        <w:keepLines w:val="0"/>
        <w:widowControl/>
        <w:numPr>
          <w:ilvl w:val="0"/>
          <w:numId w:val="10"/>
        </w:numPr>
        <w:suppressLineNumbers w:val="0"/>
        <w:ind w:left="0" w:leftChars="0" w:firstLine="0" w:firstLineChars="0"/>
        <w:rPr>
          <w:b/>
          <w:bCs/>
        </w:rPr>
      </w:pPr>
      <w:r>
        <w:rPr>
          <w:b/>
          <w:bCs/>
        </w:rPr>
        <w:t>Velocity Sprint Trước</w:t>
      </w:r>
    </w:p>
    <w:p w14:paraId="05E94158">
      <w:pPr>
        <w:pStyle w:val="33"/>
        <w:keepNext w:val="0"/>
        <w:keepLines w:val="0"/>
        <w:widowControl/>
        <w:suppressLineNumbers w:val="0"/>
      </w:pPr>
      <w:r>
        <w:t>Sprint trước hoàn thành: 21 SP</w:t>
      </w:r>
      <w:r>
        <w:br w:type="textWrapping"/>
      </w:r>
      <w:r>
        <w:t>Velocity = 21 Story Points / Sprint</w:t>
      </w:r>
      <w:r>
        <w:rPr>
          <w:rFonts w:hint="default"/>
          <w:lang w:val="en-US"/>
        </w:rPr>
        <w:t xml:space="preserve">, </w:t>
      </w:r>
      <w:r>
        <w:t>Sprint mới chỉ nên chọn ≤ 21 SP để đảm bảo hoàn thành.</w:t>
      </w:r>
    </w:p>
    <w:p w14:paraId="6BD82CBC">
      <w:pPr>
        <w:keepNext w:val="0"/>
        <w:keepLines w:val="0"/>
        <w:widowControl/>
        <w:suppressLineNumbers w:val="0"/>
      </w:pPr>
    </w:p>
    <w:p w14:paraId="6F21761F">
      <w:pPr>
        <w:pStyle w:val="33"/>
        <w:keepNext w:val="0"/>
        <w:keepLines w:val="0"/>
        <w:widowControl/>
        <w:suppressLineNumbers w:val="0"/>
        <w:rPr>
          <w:b/>
          <w:bCs/>
        </w:rPr>
      </w:pPr>
      <w:r>
        <w:rPr>
          <w:rFonts w:hint="default"/>
          <w:b/>
          <w:bCs/>
          <w:lang w:val="en-US"/>
        </w:rPr>
        <w:t>4.</w:t>
      </w:r>
      <w:r>
        <w:rPr>
          <w:b/>
          <w:bCs/>
        </w:rPr>
        <w:t>Lựa Chọn User Stories Cho Sprint Tới</w:t>
      </w:r>
    </w:p>
    <w:p w14:paraId="6F0883C3">
      <w:pPr>
        <w:pStyle w:val="33"/>
        <w:keepNext w:val="0"/>
        <w:keepLines w:val="0"/>
        <w:widowControl/>
        <w:suppressLineNumbers w:val="0"/>
      </w:pPr>
      <w:r>
        <w:t>Các User Stories được chọn theo ưu tiên:</w:t>
      </w:r>
    </w:p>
    <w:p w14:paraId="536D910A">
      <w:pPr>
        <w:pStyle w:val="33"/>
        <w:keepNext w:val="0"/>
        <w:keepLines w:val="0"/>
        <w:widowControl/>
        <w:suppressLineNumbers w:val="0"/>
        <w:ind w:left="720"/>
      </w:pPr>
      <w:r>
        <w:t>US01 – Đăng nhập – 3 SP</w:t>
      </w:r>
    </w:p>
    <w:p w14:paraId="64D59DD9">
      <w:pPr>
        <w:pStyle w:val="33"/>
        <w:keepNext w:val="0"/>
        <w:keepLines w:val="0"/>
        <w:widowControl/>
        <w:suppressLineNumbers w:val="0"/>
        <w:ind w:left="720"/>
      </w:pPr>
      <w:r>
        <w:t>US03 – Tạo công việc – 3 SP</w:t>
      </w:r>
    </w:p>
    <w:p w14:paraId="29F65734">
      <w:pPr>
        <w:pStyle w:val="33"/>
        <w:keepNext w:val="0"/>
        <w:keepLines w:val="0"/>
        <w:widowControl/>
        <w:suppressLineNumbers w:val="0"/>
        <w:ind w:left="720"/>
      </w:pPr>
      <w:r>
        <w:t>US04 – Chỉnh sửa công việc – 5 SP</w:t>
      </w:r>
    </w:p>
    <w:p w14:paraId="7960EA31">
      <w:pPr>
        <w:pStyle w:val="33"/>
        <w:keepNext w:val="0"/>
        <w:keepLines w:val="0"/>
        <w:widowControl/>
        <w:suppressLineNumbers w:val="0"/>
        <w:ind w:left="720"/>
      </w:pPr>
      <w:r>
        <w:t>US05 – Xóa công việc – 2 SP</w:t>
      </w:r>
    </w:p>
    <w:p w14:paraId="7A66172E">
      <w:pPr>
        <w:pStyle w:val="33"/>
        <w:keepNext w:val="0"/>
        <w:keepLines w:val="0"/>
        <w:widowControl/>
        <w:suppressLineNumbers w:val="0"/>
        <w:ind w:left="720"/>
      </w:pPr>
      <w:r>
        <w:t>US06 – Xem danh sách công việc – 3 SP</w:t>
      </w:r>
    </w:p>
    <w:p w14:paraId="079456C5">
      <w:pPr>
        <w:keepNext w:val="0"/>
        <w:keepLines w:val="0"/>
        <w:widowControl/>
        <w:numPr>
          <w:numId w:val="0"/>
        </w:numPr>
        <w:suppressLineNumbers w:val="0"/>
        <w:spacing w:before="0" w:beforeAutospacing="1" w:after="0" w:afterAutospacing="1"/>
        <w:ind w:left="1080" w:leftChars="0"/>
      </w:pPr>
    </w:p>
    <w:p w14:paraId="1D002EAA">
      <w:pPr>
        <w:pStyle w:val="33"/>
        <w:keepNext w:val="0"/>
        <w:keepLines w:val="0"/>
        <w:widowControl/>
        <w:suppressLineNumbers w:val="0"/>
      </w:pPr>
      <w:r>
        <w:t>Tổng Story Points Sprint: 16 SP</w:t>
      </w:r>
      <w:r>
        <w:rPr>
          <w:rFonts w:hint="default"/>
          <w:lang w:val="en-US"/>
        </w:rPr>
        <w:t xml:space="preserve"> p</w:t>
      </w:r>
      <w:r>
        <w:t>hù hợp với Velocity của nhóm (21 SP)</w:t>
      </w:r>
    </w:p>
    <w:p w14:paraId="22ABA898">
      <w:pPr>
        <w:pStyle w:val="33"/>
        <w:keepNext w:val="0"/>
        <w:keepLines w:val="0"/>
        <w:widowControl/>
        <w:suppressLineNumbers w:val="0"/>
        <w:ind w:left="720"/>
        <w:rPr>
          <w:rFonts w:hint="default"/>
          <w:lang w:val="en-US"/>
        </w:rPr>
      </w:pPr>
    </w:p>
    <w:p w14:paraId="6F498E08">
      <w:pPr>
        <w:pStyle w:val="33"/>
        <w:keepNext w:val="0"/>
        <w:keepLines w:val="0"/>
        <w:widowControl/>
        <w:suppressLineNumbers w:val="0"/>
        <w:rPr>
          <w:b/>
          <w:bCs/>
        </w:rPr>
      </w:pPr>
      <w:r>
        <w:rPr>
          <w:rFonts w:hint="default"/>
          <w:b/>
          <w:bCs/>
          <w:lang w:val="en-US"/>
        </w:rPr>
        <w:t>5.</w:t>
      </w:r>
      <w:r>
        <w:rPr>
          <w:b/>
          <w:bCs/>
        </w:rPr>
        <w:t>Sprint Goal</w:t>
      </w:r>
    </w:p>
    <w:p w14:paraId="497E9ED2">
      <w:pPr>
        <w:pStyle w:val="33"/>
        <w:keepNext w:val="0"/>
        <w:keepLines w:val="0"/>
        <w:widowControl/>
        <w:suppressLineNumbers w:val="0"/>
      </w:pPr>
      <w:r>
        <w:t>Hoàn thiện chức năng đăng nhập và CRUD công việc cơ bản trong hệ thống.</w:t>
      </w:r>
    </w:p>
    <w:p w14:paraId="2812C8CA">
      <w:pPr>
        <w:pStyle w:val="33"/>
        <w:keepNext w:val="0"/>
        <w:keepLines w:val="0"/>
        <w:widowControl/>
        <w:suppressLineNumbers w:val="0"/>
        <w:ind w:left="720"/>
      </w:pPr>
    </w:p>
    <w:p w14:paraId="034C8A65">
      <w:pPr>
        <w:pStyle w:val="33"/>
        <w:keepNext w:val="0"/>
        <w:keepLines w:val="0"/>
        <w:widowControl/>
        <w:suppressLineNumbers w:val="0"/>
        <w:rPr>
          <w:b/>
          <w:bCs/>
        </w:rPr>
      </w:pPr>
      <w:r>
        <w:rPr>
          <w:rFonts w:hint="default"/>
          <w:b/>
          <w:bCs/>
          <w:lang w:val="en-US"/>
        </w:rPr>
        <w:t xml:space="preserve">6. </w:t>
      </w:r>
      <w:r>
        <w:rPr>
          <w:b/>
          <w:bCs/>
        </w:rPr>
        <w:t>Breakdown Task</w:t>
      </w:r>
    </w:p>
    <w:p w14:paraId="17AA9B6D">
      <w:pPr>
        <w:pStyle w:val="33"/>
        <w:keepNext w:val="0"/>
        <w:keepLines w:val="0"/>
        <w:widowControl/>
        <w:suppressLineNumbers w:val="0"/>
      </w:pPr>
      <w:r>
        <w:t>US01 – Đăng nhập (3 SP)</w:t>
      </w:r>
    </w:p>
    <w:p w14:paraId="22BA78F0">
      <w:pPr>
        <w:pStyle w:val="33"/>
        <w:keepNext w:val="0"/>
        <w:keepLines w:val="0"/>
        <w:widowControl/>
        <w:suppressLineNumbers w:val="0"/>
        <w:ind w:left="720"/>
      </w:pPr>
      <w:r>
        <w:t>Thiết kế giao diện đăng nhập</w:t>
      </w:r>
    </w:p>
    <w:p w14:paraId="77EEDCF7">
      <w:pPr>
        <w:pStyle w:val="33"/>
        <w:keepNext w:val="0"/>
        <w:keepLines w:val="0"/>
        <w:widowControl/>
        <w:suppressLineNumbers w:val="0"/>
        <w:ind w:left="720"/>
      </w:pPr>
      <w:r>
        <w:t>Xử lý xác thực người dùng</w:t>
      </w:r>
    </w:p>
    <w:p w14:paraId="3FE43C95">
      <w:pPr>
        <w:pStyle w:val="33"/>
        <w:keepNext w:val="0"/>
        <w:keepLines w:val="0"/>
        <w:widowControl/>
        <w:suppressLineNumbers w:val="0"/>
        <w:ind w:left="720"/>
      </w:pPr>
      <w:r>
        <w:t>Hiển thị thông báo lỗi</w:t>
      </w:r>
    </w:p>
    <w:p w14:paraId="5D13CFF4">
      <w:pPr>
        <w:keepNext w:val="0"/>
        <w:keepLines w:val="0"/>
        <w:widowControl/>
        <w:numPr>
          <w:numId w:val="0"/>
        </w:numPr>
        <w:suppressLineNumbers w:val="0"/>
        <w:spacing w:before="0" w:beforeAutospacing="1" w:after="0" w:afterAutospacing="1"/>
      </w:pPr>
    </w:p>
    <w:p w14:paraId="705D765A">
      <w:pPr>
        <w:pStyle w:val="33"/>
        <w:keepNext w:val="0"/>
        <w:keepLines w:val="0"/>
        <w:widowControl/>
        <w:suppressLineNumbers w:val="0"/>
      </w:pPr>
      <w:r>
        <w:t>US03 – Tạo công việc (3 SP)</w:t>
      </w:r>
    </w:p>
    <w:p w14:paraId="3388E5F6">
      <w:pPr>
        <w:pStyle w:val="33"/>
        <w:keepNext w:val="0"/>
        <w:keepLines w:val="0"/>
        <w:widowControl/>
        <w:suppressLineNumbers w:val="0"/>
        <w:ind w:left="720"/>
      </w:pPr>
      <w:r>
        <w:t>Thiết kế form nhập dữ liệu</w:t>
      </w:r>
    </w:p>
    <w:p w14:paraId="746D033B">
      <w:pPr>
        <w:pStyle w:val="33"/>
        <w:keepNext w:val="0"/>
        <w:keepLines w:val="0"/>
        <w:widowControl/>
        <w:suppressLineNumbers w:val="0"/>
        <w:ind w:left="720"/>
      </w:pPr>
      <w:r>
        <w:t>Lưu vào cơ sở dữ liệu</w:t>
      </w:r>
    </w:p>
    <w:p w14:paraId="12D9A898">
      <w:pPr>
        <w:pStyle w:val="33"/>
        <w:keepNext w:val="0"/>
        <w:keepLines w:val="0"/>
        <w:widowControl/>
        <w:suppressLineNumbers w:val="0"/>
        <w:ind w:left="720"/>
      </w:pPr>
      <w:r>
        <w:t>Cập nhật danh sách hiển thị</w:t>
      </w:r>
    </w:p>
    <w:p w14:paraId="75EFE120">
      <w:pPr>
        <w:pStyle w:val="33"/>
        <w:keepNext w:val="0"/>
        <w:keepLines w:val="0"/>
        <w:widowControl/>
        <w:suppressLineNumbers w:val="0"/>
        <w:ind w:left="720"/>
      </w:pPr>
    </w:p>
    <w:p w14:paraId="7FC19826">
      <w:pPr>
        <w:pStyle w:val="33"/>
        <w:keepNext w:val="0"/>
        <w:keepLines w:val="0"/>
        <w:widowControl/>
        <w:suppressLineNumbers w:val="0"/>
      </w:pPr>
      <w:r>
        <w:t>US04 – Chỉnh sửa công việc (5 SP)</w:t>
      </w:r>
    </w:p>
    <w:p w14:paraId="73B5140D">
      <w:pPr>
        <w:pStyle w:val="33"/>
        <w:keepNext w:val="0"/>
        <w:keepLines w:val="0"/>
        <w:widowControl/>
        <w:suppressLineNumbers w:val="0"/>
        <w:ind w:left="720"/>
      </w:pPr>
      <w:r>
        <w:t>Tạo form chỉnh sửa</w:t>
      </w:r>
    </w:p>
    <w:p w14:paraId="1D16BD89">
      <w:pPr>
        <w:pStyle w:val="33"/>
        <w:keepNext w:val="0"/>
        <w:keepLines w:val="0"/>
        <w:widowControl/>
        <w:suppressLineNumbers w:val="0"/>
        <w:ind w:left="720"/>
      </w:pPr>
      <w:r>
        <w:t>Cập nhật cơ sở dữ liệu</w:t>
      </w:r>
    </w:p>
    <w:p w14:paraId="7C3B14FB">
      <w:pPr>
        <w:pStyle w:val="33"/>
        <w:keepNext w:val="0"/>
        <w:keepLines w:val="0"/>
        <w:widowControl/>
        <w:suppressLineNumbers w:val="0"/>
        <w:ind w:left="720"/>
      </w:pPr>
      <w:r>
        <w:t>Kiểm thử giao diện và dữ liệu</w:t>
      </w:r>
    </w:p>
    <w:p w14:paraId="69C7D6CF">
      <w:pPr>
        <w:pStyle w:val="33"/>
        <w:keepNext w:val="0"/>
        <w:keepLines w:val="0"/>
        <w:widowControl/>
        <w:suppressLineNumbers w:val="0"/>
        <w:ind w:left="720"/>
      </w:pPr>
    </w:p>
    <w:p w14:paraId="53A72FC4">
      <w:pPr>
        <w:pStyle w:val="33"/>
        <w:keepNext w:val="0"/>
        <w:keepLines w:val="0"/>
        <w:widowControl/>
        <w:suppressLineNumbers w:val="0"/>
      </w:pPr>
      <w:r>
        <w:t>US05 – Xóa công việc (2 SP)</w:t>
      </w:r>
    </w:p>
    <w:p w14:paraId="7E8B2768">
      <w:pPr>
        <w:pStyle w:val="33"/>
        <w:keepNext w:val="0"/>
        <w:keepLines w:val="0"/>
        <w:widowControl/>
        <w:suppressLineNumbers w:val="0"/>
        <w:ind w:left="720"/>
      </w:pPr>
      <w:r>
        <w:t>Nút xóa + hộp thoại xác nhận</w:t>
      </w:r>
    </w:p>
    <w:p w14:paraId="6F70F22A">
      <w:pPr>
        <w:pStyle w:val="33"/>
        <w:keepNext w:val="0"/>
        <w:keepLines w:val="0"/>
        <w:widowControl/>
        <w:suppressLineNumbers w:val="0"/>
        <w:ind w:left="720"/>
      </w:pPr>
      <w:r>
        <w:t>Cập nhật cơ sở dữ liệu</w:t>
      </w:r>
    </w:p>
    <w:p w14:paraId="558F8B37">
      <w:pPr>
        <w:pStyle w:val="33"/>
        <w:keepNext w:val="0"/>
        <w:keepLines w:val="0"/>
        <w:widowControl/>
        <w:suppressLineNumbers w:val="0"/>
        <w:ind w:left="720"/>
      </w:pPr>
    </w:p>
    <w:p w14:paraId="6F817DCD">
      <w:pPr>
        <w:pStyle w:val="33"/>
        <w:keepNext w:val="0"/>
        <w:keepLines w:val="0"/>
        <w:widowControl/>
        <w:suppressLineNumbers w:val="0"/>
      </w:pPr>
      <w:r>
        <w:t>US06 – Xem danh sách công việc (3 SP)</w:t>
      </w:r>
    </w:p>
    <w:p w14:paraId="49CF112C">
      <w:pPr>
        <w:pStyle w:val="33"/>
        <w:keepNext w:val="0"/>
        <w:keepLines w:val="0"/>
        <w:widowControl/>
        <w:suppressLineNumbers w:val="0"/>
        <w:ind w:left="720"/>
      </w:pPr>
      <w:r>
        <w:t>Lấy dữ liệu từ DB</w:t>
      </w:r>
    </w:p>
    <w:p w14:paraId="5375694E">
      <w:pPr>
        <w:pStyle w:val="33"/>
        <w:keepNext w:val="0"/>
        <w:keepLines w:val="0"/>
        <w:widowControl/>
        <w:suppressLineNumbers w:val="0"/>
        <w:ind w:left="720"/>
      </w:pPr>
      <w:r>
        <w:t>Trình bày danh sách trên giao diện</w:t>
      </w:r>
    </w:p>
    <w:p w14:paraId="580682C9">
      <w:pPr>
        <w:pStyle w:val="33"/>
        <w:keepNext w:val="0"/>
        <w:keepLines w:val="0"/>
        <w:widowControl/>
        <w:suppressLineNumbers w:val="0"/>
        <w:ind w:left="720"/>
      </w:pPr>
    </w:p>
    <w:p w14:paraId="5DBF949D">
      <w:pPr>
        <w:pStyle w:val="33"/>
        <w:keepNext w:val="0"/>
        <w:keepLines w:val="0"/>
        <w:widowControl/>
        <w:numPr>
          <w:ilvl w:val="0"/>
          <w:numId w:val="11"/>
        </w:numPr>
        <w:suppressLineNumbers w:val="0"/>
        <w:rPr>
          <w:b/>
          <w:bCs/>
        </w:rPr>
      </w:pPr>
      <w:r>
        <w:rPr>
          <w:b/>
          <w:bCs/>
        </w:rPr>
        <w:t>Phân Công Task</w:t>
      </w:r>
    </w:p>
    <w:p w14:paraId="0FFA4C1F">
      <w:pPr>
        <w:pStyle w:val="33"/>
        <w:keepNext w:val="0"/>
        <w:keepLines w:val="0"/>
        <w:widowControl/>
        <w:suppressLineNumbers w:val="0"/>
      </w:pPr>
      <w:r>
        <w:t>Dev A: Đăng nhập, xóa công việc</w:t>
      </w:r>
      <w:r>
        <w:br w:type="textWrapping"/>
      </w:r>
      <w:r>
        <w:t>Dev B: Tạo công việc</w:t>
      </w:r>
      <w:r>
        <w:br w:type="textWrapping"/>
      </w:r>
      <w:r>
        <w:t>Dev C: Xử lý cơ sở dữ liệu</w:t>
      </w:r>
      <w:r>
        <w:br w:type="textWrapping"/>
      </w:r>
      <w:r>
        <w:t>Dev D: Sửa giao diện công việc</w:t>
      </w:r>
      <w:r>
        <w:br w:type="textWrapping"/>
      </w:r>
      <w:r>
        <w:t>Dev E: Kiểm thử và cải thiện UI</w:t>
      </w:r>
    </w:p>
    <w:p w14:paraId="3DAEC2A8">
      <w:pPr>
        <w:pStyle w:val="33"/>
        <w:keepNext w:val="0"/>
        <w:keepLines w:val="0"/>
        <w:widowControl/>
        <w:suppressLineNumbers w:val="0"/>
      </w:pPr>
    </w:p>
    <w:p w14:paraId="54E24347">
      <w:pPr>
        <w:pStyle w:val="33"/>
        <w:keepNext w:val="0"/>
        <w:keepLines w:val="0"/>
        <w:widowControl/>
        <w:suppressLineNumbers w:val="0"/>
      </w:pPr>
    </w:p>
    <w:p w14:paraId="2C071A33">
      <w:pPr>
        <w:pStyle w:val="33"/>
        <w:keepNext w:val="0"/>
        <w:keepLines w:val="0"/>
        <w:widowControl/>
        <w:suppressLineNumbers w:val="0"/>
        <w:rPr>
          <w:rFonts w:hint="default"/>
          <w:b/>
          <w:bCs/>
          <w:sz w:val="32"/>
          <w:szCs w:val="32"/>
          <w:lang w:val="en-US"/>
        </w:rPr>
      </w:pPr>
      <w:r>
        <w:rPr>
          <w:rFonts w:hint="default"/>
          <w:b/>
          <w:bCs/>
          <w:sz w:val="32"/>
          <w:szCs w:val="32"/>
          <w:lang w:val="en-US"/>
        </w:rPr>
        <w:t xml:space="preserve">Bài 06: </w:t>
      </w:r>
    </w:p>
    <w:p w14:paraId="7934C6CB">
      <w:pPr>
        <w:pStyle w:val="33"/>
        <w:keepNext w:val="0"/>
        <w:keepLines w:val="0"/>
        <w:widowControl/>
        <w:numPr>
          <w:ilvl w:val="0"/>
          <w:numId w:val="12"/>
        </w:numPr>
        <w:suppressLineNumbers w:val="0"/>
      </w:pPr>
      <w:r>
        <w:rPr>
          <w:b/>
          <w:bCs/>
        </w:rPr>
        <w:t>Mục tiêu Sprint</w:t>
      </w:r>
      <w:r>
        <w:br w:type="textWrapping"/>
      </w:r>
      <w:r>
        <w:t>Mục tiêu Sprint: Hoàn thiện các chức năng cơ bản cho phép người dùng quản lý công việc cá nhân, bao gồm tạo công việc mới và xem danh sách các công việc đã có.</w:t>
      </w:r>
    </w:p>
    <w:p w14:paraId="21EC6D4C">
      <w:pPr>
        <w:pStyle w:val="33"/>
        <w:keepNext w:val="0"/>
        <w:keepLines w:val="0"/>
        <w:widowControl/>
        <w:suppressLineNumbers w:val="0"/>
      </w:pPr>
      <w:r>
        <w:t>Mục tiêu này giúp người dùng bắt đầu sử dụng hệ thống thực tế, tạo được dữ liệu và quản lý danh sách công việc hàng ngày.</w:t>
      </w:r>
    </w:p>
    <w:p w14:paraId="249C2415">
      <w:pPr>
        <w:pStyle w:val="33"/>
        <w:keepNext w:val="0"/>
        <w:keepLines w:val="0"/>
        <w:widowControl/>
        <w:suppressLineNumbers w:val="0"/>
      </w:pPr>
    </w:p>
    <w:p w14:paraId="2CB0689C">
      <w:pPr>
        <w:pStyle w:val="33"/>
        <w:keepNext w:val="0"/>
        <w:keepLines w:val="0"/>
        <w:widowControl/>
        <w:numPr>
          <w:ilvl w:val="0"/>
          <w:numId w:val="12"/>
        </w:numPr>
        <w:suppressLineNumbers w:val="0"/>
        <w:ind w:left="0" w:leftChars="0" w:firstLine="0" w:firstLineChars="0"/>
        <w:rPr>
          <w:b/>
          <w:bCs/>
        </w:rPr>
      </w:pPr>
      <w:r>
        <w:rPr>
          <w:b/>
          <w:bCs/>
        </w:rPr>
        <w:t>Chọn User Stories từ Product Backlog</w:t>
      </w:r>
    </w:p>
    <w:p w14:paraId="3F8336DB">
      <w:pPr>
        <w:pStyle w:val="33"/>
        <w:keepNext w:val="0"/>
        <w:keepLines w:val="0"/>
        <w:widowControl/>
        <w:suppressLineNumbers w:val="0"/>
      </w:pPr>
      <w:r>
        <w:t>Chọn 2 User Stories sau:</w:t>
      </w:r>
    </w:p>
    <w:p w14:paraId="216DFA08">
      <w:pPr>
        <w:pStyle w:val="33"/>
        <w:keepNext w:val="0"/>
        <w:keepLines w:val="0"/>
        <w:widowControl/>
        <w:suppressLineNumbers w:val="0"/>
      </w:pPr>
      <w:r>
        <w:t>US01 – Tạo công việc mới</w:t>
      </w:r>
      <w:r>
        <w:br w:type="textWrapping"/>
      </w:r>
      <w:r>
        <w:t>“Là người dùng, tôi muốn tạo công việc mới để ghi lại nhiệm vụ cần thực hiện.”</w:t>
      </w:r>
    </w:p>
    <w:p w14:paraId="685DE6A0">
      <w:pPr>
        <w:pStyle w:val="33"/>
        <w:keepNext w:val="0"/>
        <w:keepLines w:val="0"/>
        <w:widowControl/>
        <w:suppressLineNumbers w:val="0"/>
      </w:pPr>
      <w:r>
        <w:t>US02 – Xem danh sách công việc</w:t>
      </w:r>
      <w:r>
        <w:br w:type="textWrapping"/>
      </w:r>
      <w:r>
        <w:t>“Là người dùng, tôi muốn xem danh sách các nhiệm vụ để biết những việc cần làm.”</w:t>
      </w:r>
    </w:p>
    <w:p w14:paraId="3575A2F9">
      <w:pPr>
        <w:pStyle w:val="33"/>
        <w:keepNext w:val="0"/>
        <w:keepLines w:val="0"/>
        <w:widowControl/>
        <w:suppressLineNumbers w:val="0"/>
      </w:pPr>
      <w:r>
        <w:t>Lý do lựa chọn:</w:t>
      </w:r>
    </w:p>
    <w:p w14:paraId="07A9B1B7">
      <w:pPr>
        <w:pStyle w:val="33"/>
        <w:keepNext w:val="0"/>
        <w:keepLines w:val="0"/>
        <w:widowControl/>
        <w:suppressLineNumbers w:val="0"/>
        <w:ind w:left="720"/>
      </w:pPr>
      <w:r>
        <w:t>Hai User Stories này giúp tạo ra chức năng lõi của ứng dụng quản lý công việc.</w:t>
      </w:r>
    </w:p>
    <w:p w14:paraId="5CEEDCA9">
      <w:pPr>
        <w:pStyle w:val="33"/>
        <w:keepNext w:val="0"/>
        <w:keepLines w:val="0"/>
        <w:widowControl/>
        <w:suppressLineNumbers w:val="0"/>
        <w:ind w:left="720"/>
      </w:pPr>
      <w:r>
        <w:t>Sau khi hoàn thành, người dùng có thể tạo dữ liệu và xem lại công việc, đạt mục tiêu Sprint đề ra.</w:t>
      </w:r>
    </w:p>
    <w:p w14:paraId="2D30639A">
      <w:pPr>
        <w:pStyle w:val="33"/>
        <w:keepNext w:val="0"/>
        <w:keepLines w:val="0"/>
        <w:widowControl/>
        <w:suppressLineNumbers w:val="0"/>
        <w:ind w:left="720"/>
      </w:pPr>
      <w:r>
        <w:t>Đây là các bước nền tảng trước khi triển khai các tính năng nâng cao hơn (chỉnh sửa, xóa, lọc, tìm kiếm).</w:t>
      </w:r>
    </w:p>
    <w:p w14:paraId="46DF954C">
      <w:pPr>
        <w:pStyle w:val="33"/>
        <w:keepNext w:val="0"/>
        <w:keepLines w:val="0"/>
        <w:widowControl/>
        <w:suppressLineNumbers w:val="0"/>
      </w:pPr>
    </w:p>
    <w:p w14:paraId="28B55E9F">
      <w:pPr>
        <w:pStyle w:val="33"/>
        <w:keepNext w:val="0"/>
        <w:keepLines w:val="0"/>
        <w:widowControl/>
        <w:numPr>
          <w:ilvl w:val="0"/>
          <w:numId w:val="12"/>
        </w:numPr>
        <w:suppressLineNumbers w:val="0"/>
        <w:ind w:left="0" w:leftChars="0" w:firstLine="0" w:firstLineChars="0"/>
        <w:rPr>
          <w:b/>
          <w:bCs/>
        </w:rPr>
      </w:pPr>
      <w:r>
        <w:rPr>
          <w:b/>
          <w:bCs/>
        </w:rPr>
        <w:t>Phân chia User Stories thành các Task nhỏ hơn</w:t>
      </w:r>
    </w:p>
    <w:p w14:paraId="2EB3CFD0">
      <w:pPr>
        <w:pStyle w:val="33"/>
        <w:keepNext w:val="0"/>
        <w:keepLines w:val="0"/>
        <w:widowControl/>
        <w:suppressLineNumbers w:val="0"/>
      </w:pPr>
      <w:r>
        <w:t>US01 – Tạo công việc mới</w:t>
      </w:r>
      <w:r>
        <w:br w:type="textWrapping"/>
      </w:r>
      <w:r>
        <w:t>Tasks:</w:t>
      </w:r>
    </w:p>
    <w:p w14:paraId="64730D23">
      <w:pPr>
        <w:pStyle w:val="33"/>
        <w:keepNext w:val="0"/>
        <w:keepLines w:val="0"/>
        <w:widowControl/>
        <w:suppressLineNumbers w:val="0"/>
        <w:ind w:left="720"/>
      </w:pPr>
      <w:r>
        <w:t>Thiết kế giao diện tạo công việc</w:t>
      </w:r>
    </w:p>
    <w:p w14:paraId="1D9D98CF">
      <w:pPr>
        <w:pStyle w:val="33"/>
        <w:keepNext w:val="0"/>
        <w:keepLines w:val="0"/>
        <w:widowControl/>
        <w:suppressLineNumbers w:val="0"/>
        <w:ind w:left="720"/>
      </w:pPr>
      <w:r>
        <w:t>Tạo form nhập dữ liệu (tiêu đề, mô tả, hạn hoàn thành)</w:t>
      </w:r>
    </w:p>
    <w:p w14:paraId="65131D31">
      <w:pPr>
        <w:pStyle w:val="33"/>
        <w:keepNext w:val="0"/>
        <w:keepLines w:val="0"/>
        <w:widowControl/>
        <w:suppressLineNumbers w:val="0"/>
        <w:ind w:left="720"/>
      </w:pPr>
      <w:r>
        <w:t>Xử lý lưu dữ liệu vào cơ sở dữ liệu</w:t>
      </w:r>
    </w:p>
    <w:p w14:paraId="37F3B0B2">
      <w:pPr>
        <w:pStyle w:val="33"/>
        <w:keepNext w:val="0"/>
        <w:keepLines w:val="0"/>
        <w:widowControl/>
        <w:suppressLineNumbers w:val="0"/>
        <w:ind w:left="720"/>
      </w:pPr>
      <w:r>
        <w:t>Hiển thị thông báo thành công/thất bại</w:t>
      </w:r>
    </w:p>
    <w:p w14:paraId="4F128137">
      <w:pPr>
        <w:pStyle w:val="33"/>
        <w:keepNext w:val="0"/>
        <w:keepLines w:val="0"/>
        <w:widowControl/>
        <w:suppressLineNumbers w:val="0"/>
        <w:ind w:left="720"/>
      </w:pPr>
      <w:r>
        <w:t>Kiểm thử chức năng</w:t>
      </w:r>
    </w:p>
    <w:p w14:paraId="24D2B19D">
      <w:pPr>
        <w:pStyle w:val="33"/>
        <w:keepNext w:val="0"/>
        <w:keepLines w:val="0"/>
        <w:widowControl/>
        <w:suppressLineNumbers w:val="0"/>
      </w:pPr>
      <w:r>
        <w:t>US02 – Xem danh sách công việc</w:t>
      </w:r>
      <w:r>
        <w:br w:type="textWrapping"/>
      </w:r>
      <w:r>
        <w:t>Tasks:</w:t>
      </w:r>
    </w:p>
    <w:p w14:paraId="48E4A528">
      <w:pPr>
        <w:pStyle w:val="33"/>
        <w:keepNext w:val="0"/>
        <w:keepLines w:val="0"/>
        <w:widowControl/>
        <w:suppressLineNumbers w:val="0"/>
        <w:ind w:left="720"/>
      </w:pPr>
      <w:r>
        <w:t>Lấy dữ liệu từ cơ sở dữ liệu</w:t>
      </w:r>
    </w:p>
    <w:p w14:paraId="282F005B">
      <w:pPr>
        <w:pStyle w:val="33"/>
        <w:keepNext w:val="0"/>
        <w:keepLines w:val="0"/>
        <w:widowControl/>
        <w:suppressLineNumbers w:val="0"/>
        <w:ind w:left="720"/>
      </w:pPr>
      <w:r>
        <w:t>Hiển thị danh sách công việc trên giao diện</w:t>
      </w:r>
    </w:p>
    <w:p w14:paraId="34B2416F">
      <w:pPr>
        <w:pStyle w:val="33"/>
        <w:keepNext w:val="0"/>
        <w:keepLines w:val="0"/>
        <w:widowControl/>
        <w:suppressLineNumbers w:val="0"/>
        <w:ind w:left="720"/>
      </w:pPr>
      <w:r>
        <w:t>Thêm định dạng hiển thị (màu, font, căn chỉnh)</w:t>
      </w:r>
    </w:p>
    <w:p w14:paraId="4F5AA35A">
      <w:pPr>
        <w:pStyle w:val="33"/>
        <w:keepNext w:val="0"/>
        <w:keepLines w:val="0"/>
        <w:widowControl/>
        <w:suppressLineNumbers w:val="0"/>
        <w:ind w:left="720"/>
      </w:pPr>
      <w:r>
        <w:t>Xử lý trường hợp danh sách rỗng</w:t>
      </w:r>
    </w:p>
    <w:p w14:paraId="27F75D9D">
      <w:pPr>
        <w:pStyle w:val="33"/>
        <w:keepNext w:val="0"/>
        <w:keepLines w:val="0"/>
        <w:widowControl/>
        <w:suppressLineNumbers w:val="0"/>
        <w:ind w:left="720"/>
      </w:pPr>
      <w:r>
        <w:t>Kiểm thử giao diện và dữ liệu</w:t>
      </w:r>
    </w:p>
    <w:p w14:paraId="7F45280C">
      <w:pPr>
        <w:pStyle w:val="33"/>
        <w:keepNext w:val="0"/>
        <w:keepLines w:val="0"/>
        <w:widowControl/>
        <w:suppressLineNumbers w:val="0"/>
        <w:ind w:left="720"/>
      </w:pPr>
    </w:p>
    <w:p w14:paraId="523D3166">
      <w:pPr>
        <w:pStyle w:val="33"/>
        <w:keepNext w:val="0"/>
        <w:keepLines w:val="0"/>
        <w:widowControl/>
        <w:numPr>
          <w:ilvl w:val="0"/>
          <w:numId w:val="12"/>
        </w:numPr>
        <w:suppressLineNumbers w:val="0"/>
        <w:ind w:left="0" w:leftChars="0" w:firstLine="0" w:firstLineChars="0"/>
        <w:rPr>
          <w:b/>
          <w:bCs/>
        </w:rPr>
      </w:pPr>
      <w:r>
        <w:rPr>
          <w:b/>
          <w:bCs/>
        </w:rPr>
        <w:t>Ước lượng bằng phương pháp T-Shirt Sizes</w:t>
      </w:r>
    </w:p>
    <w:p w14:paraId="3755ED7F">
      <w:pPr>
        <w:pStyle w:val="33"/>
        <w:keepNext w:val="0"/>
        <w:keepLines w:val="0"/>
        <w:widowControl/>
        <w:suppressLineNumbers w:val="0"/>
      </w:pPr>
      <w:r>
        <w:t>US01 – Tạo công việc mới</w:t>
      </w:r>
      <w:r>
        <w:br w:type="textWrapping"/>
      </w:r>
      <w:r>
        <w:t>Ước lượng: Medium</w:t>
      </w:r>
      <w:r>
        <w:br w:type="textWrapping"/>
      </w:r>
      <w:r>
        <w:t>Lý do:</w:t>
      </w:r>
    </w:p>
    <w:p w14:paraId="3670F32D">
      <w:pPr>
        <w:pStyle w:val="33"/>
        <w:keepNext w:val="0"/>
        <w:keepLines w:val="0"/>
        <w:widowControl/>
        <w:suppressLineNumbers w:val="0"/>
        <w:ind w:left="720"/>
      </w:pPr>
      <w:r>
        <w:t>Cần xử lý UI, form nhập, validation và lưu dữ liệu.</w:t>
      </w:r>
    </w:p>
    <w:p w14:paraId="1E46C086">
      <w:pPr>
        <w:pStyle w:val="33"/>
        <w:keepNext w:val="0"/>
        <w:keepLines w:val="0"/>
        <w:widowControl/>
        <w:suppressLineNumbers w:val="0"/>
        <w:ind w:left="720"/>
      </w:pPr>
      <w:r>
        <w:t>Không quá phức tạp nhưng có nhiều bước liên quan đến giao diện và xử lý nghiệp vụ.</w:t>
      </w:r>
    </w:p>
    <w:p w14:paraId="69B7DD4B">
      <w:pPr>
        <w:pStyle w:val="33"/>
        <w:keepNext w:val="0"/>
        <w:keepLines w:val="0"/>
        <w:widowControl/>
        <w:suppressLineNumbers w:val="0"/>
      </w:pPr>
      <w:r>
        <w:t>US02 – Xem danh sách công việc</w:t>
      </w:r>
      <w:r>
        <w:br w:type="textWrapping"/>
      </w:r>
      <w:r>
        <w:t>Ước lượng: Small</w:t>
      </w:r>
      <w:r>
        <w:br w:type="textWrapping"/>
      </w:r>
      <w:r>
        <w:t>Lý do:</w:t>
      </w:r>
    </w:p>
    <w:p w14:paraId="338ADEC6">
      <w:pPr>
        <w:pStyle w:val="33"/>
        <w:keepNext w:val="0"/>
        <w:keepLines w:val="0"/>
        <w:widowControl/>
        <w:suppressLineNumbers w:val="0"/>
        <w:ind w:left="720"/>
      </w:pPr>
      <w:r>
        <w:t>Chủ yếu là truy xuất dữ liệu và render danh sách lên màn hình.</w:t>
      </w:r>
    </w:p>
    <w:p w14:paraId="1392B084">
      <w:pPr>
        <w:pStyle w:val="33"/>
        <w:keepNext w:val="0"/>
        <w:keepLines w:val="0"/>
        <w:widowControl/>
        <w:suppressLineNumbers w:val="0"/>
        <w:ind w:left="720"/>
        <w:rPr>
          <w:rFonts w:hint="default"/>
          <w:b/>
          <w:bCs/>
          <w:sz w:val="32"/>
          <w:szCs w:val="32"/>
          <w:lang w:val="en-US"/>
        </w:rPr>
      </w:pPr>
      <w:r>
        <w:t>Logic không quá nhiều, chỉ đảm bảo hiển thị chính xác và xử lý một vài trường hợp đơn giản.</w:t>
      </w:r>
    </w:p>
    <w:p w14:paraId="37DA36DE">
      <w:pPr>
        <w:pStyle w:val="33"/>
        <w:keepNext w:val="0"/>
        <w:keepLines w:val="0"/>
        <w:widowControl/>
        <w:suppressLineNumbers w:val="0"/>
        <w:rPr>
          <w:rFonts w:hint="default"/>
          <w:b/>
          <w:bCs/>
          <w:sz w:val="32"/>
          <w:szCs w:val="32"/>
          <w:lang w:val="en-US"/>
        </w:rPr>
      </w:pPr>
    </w:p>
    <w:p w14:paraId="28C05F62">
      <w:pPr>
        <w:pStyle w:val="33"/>
        <w:keepNext w:val="0"/>
        <w:keepLines w:val="0"/>
        <w:widowControl/>
        <w:suppressLineNumbers w:val="0"/>
        <w:rPr>
          <w:rFonts w:hint="default"/>
          <w:b/>
          <w:bCs/>
          <w:sz w:val="32"/>
          <w:szCs w:val="32"/>
          <w:lang w:val="en-US"/>
        </w:rPr>
      </w:pPr>
      <w:r>
        <w:rPr>
          <w:rFonts w:hint="default"/>
          <w:b/>
          <w:bCs/>
          <w:sz w:val="32"/>
          <w:szCs w:val="32"/>
          <w:lang w:val="en-US"/>
        </w:rPr>
        <w:t>Bài 07:</w:t>
      </w:r>
    </w:p>
    <w:p w14:paraId="4EBB9668">
      <w:pPr>
        <w:pStyle w:val="3"/>
        <w:keepNext w:val="0"/>
        <w:keepLines w:val="0"/>
        <w:widowControl/>
        <w:numPr>
          <w:ilvl w:val="0"/>
          <w:numId w:val="13"/>
        </w:numPr>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Phân tích User Story</w:t>
      </w:r>
    </w:p>
    <w:p w14:paraId="44D2BE5F">
      <w:pPr>
        <w:pStyle w:val="33"/>
        <w:keepNext w:val="0"/>
        <w:keepLines w:val="0"/>
        <w:widowControl/>
        <w:suppressLineNumbers w:val="0"/>
        <w:ind w:left="720"/>
      </w:pPr>
      <w:r>
        <w:t>Hành động người dùng: nhập thông tin đăng ký (tên, email, mật khẩu, xác nhận mật khẩu, …).</w:t>
      </w:r>
    </w:p>
    <w:p w14:paraId="3944D0C3">
      <w:pPr>
        <w:pStyle w:val="33"/>
        <w:keepNext w:val="0"/>
        <w:keepLines w:val="0"/>
        <w:widowControl/>
        <w:suppressLineNumbers w:val="0"/>
        <w:ind w:left="720"/>
      </w:pPr>
      <w:r>
        <w:t>Kết quả mong muốn: hệ thống tạo tài khoản mới, lưu dữ liệu, và thông báo thành công/thất bại.</w:t>
      </w:r>
    </w:p>
    <w:p w14:paraId="43C7350D">
      <w:pPr>
        <w:pStyle w:val="33"/>
        <w:keepNext w:val="0"/>
        <w:keepLines w:val="0"/>
        <w:widowControl/>
        <w:suppressLineNumbers w:val="0"/>
        <w:ind w:left="720"/>
      </w:pPr>
      <w:r>
        <w:t>Các bước kỹ thuật liên quan: UI form, validate dữ liệu, API/backend xử lý, lưu DB, gửi email xác nhận (nếu có).</w:t>
      </w:r>
    </w:p>
    <w:p w14:paraId="4EEC2E0B">
      <w:pPr>
        <w:pStyle w:val="33"/>
        <w:keepNext w:val="0"/>
        <w:keepLines w:val="0"/>
        <w:widowControl/>
        <w:suppressLineNumbers w:val="0"/>
        <w:ind w:left="720"/>
      </w:pPr>
    </w:p>
    <w:p w14:paraId="5A08349F">
      <w:pPr>
        <w:pStyle w:val="33"/>
        <w:keepNext w:val="0"/>
        <w:keepLines w:val="0"/>
        <w:widowControl/>
        <w:numPr>
          <w:ilvl w:val="0"/>
          <w:numId w:val="13"/>
        </w:numPr>
        <w:suppressLineNumbers w:val="0"/>
        <w:ind w:left="0" w:leftChars="0" w:firstLine="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Chia nhỏ User Story thành các Task</w:t>
      </w:r>
    </w:p>
    <w:tbl>
      <w:tblPr>
        <w:tblW w:w="10052" w:type="dxa"/>
        <w:tblCellSpacing w:w="15" w:type="dxa"/>
        <w:tblInd w:w="-54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2336"/>
        <w:gridCol w:w="3094"/>
        <w:gridCol w:w="1379"/>
        <w:gridCol w:w="3243"/>
      </w:tblGrid>
      <w:tr w14:paraId="3A7385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291" w:type="dxa"/>
            <w:shd w:val="clear"/>
            <w:vAlign w:val="center"/>
          </w:tcPr>
          <w:p w14:paraId="1F91C88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Task</w:t>
            </w:r>
          </w:p>
        </w:tc>
        <w:tc>
          <w:tcPr>
            <w:tcW w:w="3064" w:type="dxa"/>
            <w:shd w:val="clear"/>
            <w:vAlign w:val="center"/>
          </w:tcPr>
          <w:p w14:paraId="4E2CBF6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Mô tả</w:t>
            </w:r>
          </w:p>
        </w:tc>
        <w:tc>
          <w:tcPr>
            <w:tcW w:w="1349" w:type="dxa"/>
            <w:shd w:val="clear"/>
            <w:vAlign w:val="center"/>
          </w:tcPr>
          <w:p w14:paraId="236B350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Ước lượng (T-shirt Sizes)</w:t>
            </w:r>
          </w:p>
        </w:tc>
        <w:tc>
          <w:tcPr>
            <w:tcW w:w="3198" w:type="dxa"/>
            <w:shd w:val="clear"/>
            <w:vAlign w:val="center"/>
          </w:tcPr>
          <w:p w14:paraId="4B8D23A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Lý do lựa chọn</w:t>
            </w:r>
          </w:p>
        </w:tc>
      </w:tr>
      <w:tr w14:paraId="1144A1E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91" w:type="dxa"/>
            <w:shd w:val="clear"/>
            <w:vAlign w:val="center"/>
          </w:tcPr>
          <w:p w14:paraId="533B7E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T01 – Thiết kế giao diện đăng ký</w:t>
            </w:r>
          </w:p>
        </w:tc>
        <w:tc>
          <w:tcPr>
            <w:tcW w:w="3064" w:type="dxa"/>
            <w:shd w:val="clear"/>
            <w:vAlign w:val="center"/>
          </w:tcPr>
          <w:p w14:paraId="6ED3EB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form đăng ký trên frontend với các trường bắt buộc</w:t>
            </w:r>
          </w:p>
        </w:tc>
        <w:tc>
          <w:tcPr>
            <w:tcW w:w="1349" w:type="dxa"/>
            <w:shd w:val="clear"/>
            <w:vAlign w:val="center"/>
          </w:tcPr>
          <w:p w14:paraId="066700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Small</w:t>
            </w:r>
          </w:p>
        </w:tc>
        <w:tc>
          <w:tcPr>
            <w:tcW w:w="3198" w:type="dxa"/>
            <w:shd w:val="clear"/>
            <w:vAlign w:val="center"/>
          </w:tcPr>
          <w:p w14:paraId="5BBD17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Đảm bảo người dùng có thể nhập dữ liệu. Task đơn giản, rõ ràng.</w:t>
            </w:r>
          </w:p>
        </w:tc>
      </w:tr>
      <w:tr w14:paraId="69C4A4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91" w:type="dxa"/>
            <w:shd w:val="clear"/>
            <w:vAlign w:val="center"/>
          </w:tcPr>
          <w:p w14:paraId="63E833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T02 – Validation dữ liệu phía client</w:t>
            </w:r>
          </w:p>
        </w:tc>
        <w:tc>
          <w:tcPr>
            <w:tcW w:w="3064" w:type="dxa"/>
            <w:shd w:val="clear"/>
            <w:vAlign w:val="center"/>
          </w:tcPr>
          <w:p w14:paraId="3F78DA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tra thông tin nhập (email hợp lệ, mật khẩu đủ mạnh, mật khẩu xác nhận đúng)</w:t>
            </w:r>
          </w:p>
        </w:tc>
        <w:tc>
          <w:tcPr>
            <w:tcW w:w="1349" w:type="dxa"/>
            <w:shd w:val="clear"/>
            <w:vAlign w:val="center"/>
          </w:tcPr>
          <w:p w14:paraId="148E58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Small</w:t>
            </w:r>
          </w:p>
        </w:tc>
        <w:tc>
          <w:tcPr>
            <w:tcW w:w="3198" w:type="dxa"/>
            <w:shd w:val="clear"/>
            <w:vAlign w:val="center"/>
          </w:tcPr>
          <w:p w14:paraId="280B3B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Ngăn dữ liệu sai đi vào backend, giảm lỗi.</w:t>
            </w:r>
          </w:p>
        </w:tc>
      </w:tr>
      <w:tr w14:paraId="2FED4C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91" w:type="dxa"/>
            <w:shd w:val="clear"/>
            <w:vAlign w:val="center"/>
          </w:tcPr>
          <w:p w14:paraId="64C145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T03 – Xây dựng API đăng ký</w:t>
            </w:r>
          </w:p>
        </w:tc>
        <w:tc>
          <w:tcPr>
            <w:tcW w:w="3064" w:type="dxa"/>
            <w:shd w:val="clear"/>
            <w:vAlign w:val="center"/>
          </w:tcPr>
          <w:p w14:paraId="490413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endpoint backend nhận dữ liệu đăng ký và xử lý nghiệp vụ</w:t>
            </w:r>
          </w:p>
        </w:tc>
        <w:tc>
          <w:tcPr>
            <w:tcW w:w="1349" w:type="dxa"/>
            <w:shd w:val="clear"/>
            <w:vAlign w:val="center"/>
          </w:tcPr>
          <w:p w14:paraId="334120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3198" w:type="dxa"/>
            <w:shd w:val="clear"/>
            <w:vAlign w:val="center"/>
          </w:tcPr>
          <w:p w14:paraId="64AC4D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Cốt lõi chức năng đăng ký, cần logic xử lý, kiểm tra trùng email.</w:t>
            </w:r>
          </w:p>
        </w:tc>
      </w:tr>
      <w:tr w14:paraId="68404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91" w:type="dxa"/>
            <w:shd w:val="clear"/>
            <w:vAlign w:val="center"/>
          </w:tcPr>
          <w:p w14:paraId="5F295E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T04 – Lưu dữ liệu vào cơ sở dữ liệu</w:t>
            </w:r>
          </w:p>
        </w:tc>
        <w:tc>
          <w:tcPr>
            <w:tcW w:w="3064" w:type="dxa"/>
            <w:shd w:val="clear"/>
            <w:vAlign w:val="center"/>
          </w:tcPr>
          <w:p w14:paraId="41881B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Ghi tài khoản mới vào DB, mã hóa mật khẩu</w:t>
            </w:r>
          </w:p>
        </w:tc>
        <w:tc>
          <w:tcPr>
            <w:tcW w:w="1349" w:type="dxa"/>
            <w:shd w:val="clear"/>
            <w:vAlign w:val="center"/>
          </w:tcPr>
          <w:p w14:paraId="25FA22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3198" w:type="dxa"/>
            <w:shd w:val="clear"/>
            <w:vAlign w:val="center"/>
          </w:tcPr>
          <w:p w14:paraId="06A4C4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Bảo mật và lưu trữ là phần quan trọng để đăng ký thành công.</w:t>
            </w:r>
          </w:p>
        </w:tc>
      </w:tr>
      <w:tr w14:paraId="7B7FAF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91" w:type="dxa"/>
            <w:shd w:val="clear"/>
            <w:vAlign w:val="center"/>
          </w:tcPr>
          <w:p w14:paraId="66416C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T05 – Xử lý thông báo kết quả</w:t>
            </w:r>
          </w:p>
        </w:tc>
        <w:tc>
          <w:tcPr>
            <w:tcW w:w="3064" w:type="dxa"/>
            <w:shd w:val="clear"/>
            <w:vAlign w:val="center"/>
          </w:tcPr>
          <w:p w14:paraId="75CA14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Hiển thị thông báo thành công hoặc lỗi đăng ký cho người dùng</w:t>
            </w:r>
          </w:p>
        </w:tc>
        <w:tc>
          <w:tcPr>
            <w:tcW w:w="1349" w:type="dxa"/>
            <w:shd w:val="clear"/>
            <w:vAlign w:val="center"/>
          </w:tcPr>
          <w:p w14:paraId="1CDF1E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Small</w:t>
            </w:r>
          </w:p>
        </w:tc>
        <w:tc>
          <w:tcPr>
            <w:tcW w:w="3198" w:type="dxa"/>
            <w:shd w:val="clear"/>
            <w:vAlign w:val="center"/>
          </w:tcPr>
          <w:p w14:paraId="322440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Cải thiện UX, phản hồi người dùng.</w:t>
            </w:r>
          </w:p>
        </w:tc>
      </w:tr>
      <w:tr w14:paraId="038734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91" w:type="dxa"/>
            <w:shd w:val="clear"/>
            <w:vAlign w:val="center"/>
          </w:tcPr>
          <w:p w14:paraId="2048D0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T06 – Kiểm thử chức năng</w:t>
            </w:r>
          </w:p>
        </w:tc>
        <w:tc>
          <w:tcPr>
            <w:tcW w:w="3064" w:type="dxa"/>
            <w:shd w:val="clear"/>
            <w:vAlign w:val="center"/>
          </w:tcPr>
          <w:p w14:paraId="399DCE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test cases (unit test, integration test, manual test)</w:t>
            </w:r>
          </w:p>
        </w:tc>
        <w:tc>
          <w:tcPr>
            <w:tcW w:w="1349" w:type="dxa"/>
            <w:shd w:val="clear"/>
            <w:vAlign w:val="center"/>
          </w:tcPr>
          <w:p w14:paraId="2468C6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3198" w:type="dxa"/>
            <w:shd w:val="clear"/>
            <w:vAlign w:val="center"/>
          </w:tcPr>
          <w:p w14:paraId="3DBD0F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Đảm bảo tất cả các bước hoạt động chính xác trước khi release.</w:t>
            </w:r>
          </w:p>
        </w:tc>
      </w:tr>
    </w:tbl>
    <w:p w14:paraId="04CE97C0">
      <w:pPr>
        <w:pStyle w:val="3"/>
        <w:keepNext w:val="0"/>
        <w:keepLines w:val="0"/>
        <w:widowControl/>
        <w:suppressLineNumbers w:val="0"/>
      </w:pPr>
    </w:p>
    <w:p w14:paraId="2D956A17">
      <w:pPr>
        <w:pStyle w:val="3"/>
        <w:keepNext w:val="0"/>
        <w:keepLines w:val="0"/>
        <w:widowControl/>
        <w:suppressLineNumbers w:val="0"/>
      </w:pPr>
      <w:r>
        <w:rPr>
          <w:rFonts w:hint="default" w:ascii="Times New Roman" w:hAnsi="Times New Roman" w:cs="Times New Roman"/>
          <w:color w:val="000000" w:themeColor="text1"/>
          <w14:textFill>
            <w14:solidFill>
              <w14:schemeClr w14:val="tx1"/>
            </w14:solidFill>
          </w14:textFill>
        </w:rPr>
        <w:t>3. Lý do chọn các task</w:t>
      </w:r>
    </w:p>
    <w:p w14:paraId="24CC1915">
      <w:pPr>
        <w:pStyle w:val="33"/>
        <w:keepNext w:val="0"/>
        <w:keepLines w:val="0"/>
        <w:widowControl/>
        <w:suppressLineNumbers w:val="0"/>
        <w:ind w:left="720"/>
        <w:rPr>
          <w:b w:val="0"/>
          <w:bCs w:val="0"/>
        </w:rPr>
      </w:pPr>
      <w:r>
        <w:rPr>
          <w:rStyle w:val="34"/>
          <w:b w:val="0"/>
          <w:bCs w:val="0"/>
        </w:rPr>
        <w:t>Task rõ ràng và khả thi:</w:t>
      </w:r>
      <w:r>
        <w:rPr>
          <w:b w:val="0"/>
          <w:bCs w:val="0"/>
        </w:rPr>
        <w:t xml:space="preserve"> Mỗi task có thể hoàn thành trong 1–2 ngày, dễ giao cho một developer.</w:t>
      </w:r>
    </w:p>
    <w:p w14:paraId="636653B4">
      <w:pPr>
        <w:pStyle w:val="33"/>
        <w:keepNext w:val="0"/>
        <w:keepLines w:val="0"/>
        <w:widowControl/>
        <w:suppressLineNumbers w:val="0"/>
        <w:ind w:left="720"/>
        <w:rPr>
          <w:b w:val="0"/>
          <w:bCs w:val="0"/>
        </w:rPr>
      </w:pPr>
      <w:r>
        <w:rPr>
          <w:rStyle w:val="34"/>
          <w:b w:val="0"/>
          <w:bCs w:val="0"/>
        </w:rPr>
        <w:t>Đảm bảo hoàn thiện User Story:</w:t>
      </w:r>
      <w:r>
        <w:rPr>
          <w:b w:val="0"/>
          <w:bCs w:val="0"/>
        </w:rPr>
        <w:t xml:space="preserve"> Tất cả các bước từ UI, validate, backend, lưu DB, thông báo và kiểm thử đều được bao quát.</w:t>
      </w:r>
    </w:p>
    <w:p w14:paraId="389213ED">
      <w:pPr>
        <w:pStyle w:val="33"/>
        <w:keepNext w:val="0"/>
        <w:keepLines w:val="0"/>
        <w:widowControl/>
        <w:suppressLineNumbers w:val="0"/>
        <w:ind w:left="720"/>
        <w:rPr>
          <w:b w:val="0"/>
          <w:bCs w:val="0"/>
        </w:rPr>
      </w:pPr>
      <w:r>
        <w:rPr>
          <w:rStyle w:val="34"/>
          <w:b w:val="0"/>
          <w:bCs w:val="0"/>
        </w:rPr>
        <w:t>Ước lượng phù hợp với Sprint:</w:t>
      </w:r>
      <w:r>
        <w:rPr>
          <w:b w:val="0"/>
          <w:bCs w:val="0"/>
        </w:rPr>
        <w:t xml:space="preserve"> Sử dụng T-shirt Sizes giúp nhóm phân bổ thời gian dễ dàng, đảm bảo không task nào quá lớn để trì hoãn Sprint.</w:t>
      </w:r>
    </w:p>
    <w:p w14:paraId="6E25BE47">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Ước lượng tổng quan</w:t>
      </w:r>
    </w:p>
    <w:p w14:paraId="33FFF935">
      <w:pPr>
        <w:pStyle w:val="33"/>
        <w:keepNext w:val="0"/>
        <w:keepLines w:val="0"/>
        <w:widowControl/>
        <w:suppressLineNumbers w:val="0"/>
        <w:ind w:left="720"/>
      </w:pPr>
      <w:r>
        <w:t>Small = 1–2 ngày / task</w:t>
      </w:r>
    </w:p>
    <w:p w14:paraId="17369A5E">
      <w:pPr>
        <w:pStyle w:val="33"/>
        <w:keepNext w:val="0"/>
        <w:keepLines w:val="0"/>
        <w:widowControl/>
        <w:suppressLineNumbers w:val="0"/>
        <w:ind w:left="720"/>
      </w:pPr>
      <w:r>
        <w:t>Medium = 2–4 ngày / task</w:t>
      </w:r>
    </w:p>
    <w:p w14:paraId="6CE60488">
      <w:pPr>
        <w:pStyle w:val="33"/>
        <w:keepNext w:val="0"/>
        <w:keepLines w:val="0"/>
        <w:widowControl/>
        <w:suppressLineNumbers w:val="0"/>
      </w:pPr>
      <w:r>
        <w:t>Tổng Story Points tương đương: ~8–10 SP cho toàn bộ User Story đăng ký tài khoản.</w:t>
      </w:r>
    </w:p>
    <w:p w14:paraId="4AD991DD">
      <w:pPr>
        <w:pStyle w:val="33"/>
        <w:keepNext w:val="0"/>
        <w:keepLines w:val="0"/>
        <w:widowControl/>
        <w:suppressLineNumbers w:val="0"/>
      </w:pPr>
    </w:p>
    <w:p w14:paraId="346C009F">
      <w:pPr>
        <w:pStyle w:val="33"/>
        <w:keepNext w:val="0"/>
        <w:keepLines w:val="0"/>
        <w:widowControl/>
        <w:suppressLineNumbers w:val="0"/>
        <w:rPr>
          <w:rFonts w:hint="default"/>
          <w:b/>
          <w:bCs/>
          <w:sz w:val="32"/>
          <w:szCs w:val="32"/>
          <w:lang w:val="en-US"/>
        </w:rPr>
      </w:pPr>
      <w:r>
        <w:rPr>
          <w:rFonts w:hint="default"/>
          <w:b/>
          <w:bCs/>
          <w:sz w:val="32"/>
          <w:szCs w:val="32"/>
          <w:lang w:val="en-US"/>
        </w:rPr>
        <w:t>Bài 08:</w:t>
      </w:r>
    </w:p>
    <w:p w14:paraId="377F6038">
      <w:pPr>
        <w:pStyle w:val="33"/>
        <w:keepNext w:val="0"/>
        <w:keepLines w:val="0"/>
        <w:widowControl/>
        <w:numPr>
          <w:ilvl w:val="0"/>
          <w:numId w:val="14"/>
        </w:numPr>
        <w:suppressLineNumbers w:val="0"/>
        <w:rPr>
          <w:rFonts w:hint="default"/>
          <w:b/>
          <w:bCs/>
          <w:sz w:val="24"/>
          <w:szCs w:val="24"/>
          <w:lang w:val="en-US"/>
        </w:rPr>
      </w:pPr>
      <w:r>
        <w:rPr>
          <w:rFonts w:hint="default"/>
          <w:b/>
          <w:bCs/>
          <w:sz w:val="24"/>
          <w:szCs w:val="24"/>
          <w:lang w:val="en-US"/>
        </w:rPr>
        <w:t>Dữ liệu các Sprint trước</w:t>
      </w:r>
    </w:p>
    <w:p w14:paraId="00B2588E">
      <w:pPr>
        <w:pStyle w:val="33"/>
        <w:keepNext w:val="0"/>
        <w:keepLines w:val="0"/>
        <w:widowControl/>
        <w:numPr>
          <w:numId w:val="0"/>
        </w:numPr>
        <w:suppressLineNumbers w:val="0"/>
        <w:ind w:right="0" w:rightChars="0"/>
        <w:rPr>
          <w:rFonts w:hint="default"/>
          <w:b/>
          <w:bCs/>
          <w:sz w:val="24"/>
          <w:szCs w:val="24"/>
          <w:lang w:val="en-US"/>
        </w:rPr>
      </w:pPr>
      <w:r>
        <w:rPr>
          <w:rFonts w:hint="default"/>
          <w:b/>
          <w:bCs/>
          <w:sz w:val="24"/>
          <w:szCs w:val="24"/>
          <w:lang w:val="en-US"/>
        </w:rPr>
        <w:t>- Sprint 1:</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5"/>
        <w:gridCol w:w="1320"/>
        <w:gridCol w:w="1849"/>
      </w:tblGrid>
      <w:tr w14:paraId="34F71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0FDBE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User Story</w:t>
            </w:r>
          </w:p>
        </w:tc>
        <w:tc>
          <w:tcPr>
            <w:tcW w:w="0" w:type="auto"/>
            <w:shd w:val="clear"/>
            <w:vAlign w:val="center"/>
          </w:tcPr>
          <w:p w14:paraId="3E7956C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Story Points</w:t>
            </w:r>
          </w:p>
        </w:tc>
        <w:tc>
          <w:tcPr>
            <w:tcW w:w="0" w:type="auto"/>
            <w:shd w:val="clear"/>
            <w:vAlign w:val="center"/>
          </w:tcPr>
          <w:p w14:paraId="21ACEFA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Trạng thái</w:t>
            </w:r>
          </w:p>
        </w:tc>
      </w:tr>
      <w:tr w14:paraId="03CA1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4DB9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US1</w:t>
            </w:r>
          </w:p>
        </w:tc>
        <w:tc>
          <w:tcPr>
            <w:tcW w:w="0" w:type="auto"/>
            <w:shd w:val="clear"/>
            <w:vAlign w:val="center"/>
          </w:tcPr>
          <w:p w14:paraId="42483A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6C41F6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 thành</w:t>
            </w:r>
          </w:p>
        </w:tc>
      </w:tr>
      <w:tr w14:paraId="0AF68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0257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US2</w:t>
            </w:r>
          </w:p>
        </w:tc>
        <w:tc>
          <w:tcPr>
            <w:tcW w:w="0" w:type="auto"/>
            <w:shd w:val="clear"/>
            <w:vAlign w:val="center"/>
          </w:tcPr>
          <w:p w14:paraId="6266C6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2ADAFE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 thành</w:t>
            </w:r>
          </w:p>
        </w:tc>
      </w:tr>
      <w:tr w14:paraId="0A539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59FC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US3</w:t>
            </w:r>
          </w:p>
        </w:tc>
        <w:tc>
          <w:tcPr>
            <w:tcW w:w="0" w:type="auto"/>
            <w:shd w:val="clear"/>
            <w:vAlign w:val="center"/>
          </w:tcPr>
          <w:p w14:paraId="711874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344986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Không hoàn thành</w:t>
            </w:r>
          </w:p>
        </w:tc>
      </w:tr>
    </w:tbl>
    <w:p w14:paraId="2888C9DC">
      <w:pPr>
        <w:pStyle w:val="33"/>
        <w:keepNext w:val="0"/>
        <w:keepLines w:val="0"/>
        <w:widowControl/>
        <w:numPr>
          <w:ilvl w:val="0"/>
          <w:numId w:val="0"/>
        </w:numPr>
        <w:suppressLineNumbers w:val="0"/>
        <w:ind w:right="0" w:rightChars="0"/>
        <w:rPr>
          <w:rFonts w:hint="default"/>
          <w:b/>
          <w:bCs/>
          <w:sz w:val="24"/>
          <w:szCs w:val="24"/>
          <w:lang w:val="en-US"/>
        </w:rPr>
      </w:pPr>
    </w:p>
    <w:p w14:paraId="3919CD28">
      <w:pPr>
        <w:pStyle w:val="33"/>
        <w:keepNext w:val="0"/>
        <w:keepLines w:val="0"/>
        <w:widowControl/>
        <w:numPr>
          <w:ilvl w:val="0"/>
          <w:numId w:val="0"/>
        </w:numPr>
        <w:suppressLineNumbers w:val="0"/>
        <w:ind w:right="0" w:rightChars="0"/>
        <w:rPr>
          <w:rFonts w:hint="default"/>
          <w:b/>
          <w:bCs/>
          <w:sz w:val="24"/>
          <w:szCs w:val="24"/>
          <w:lang w:val="en-US"/>
        </w:rPr>
      </w:pPr>
      <w:r>
        <w:rPr>
          <w:rFonts w:hint="default"/>
          <w:b/>
          <w:bCs/>
          <w:sz w:val="24"/>
          <w:szCs w:val="24"/>
          <w:lang w:val="en-US"/>
        </w:rPr>
        <w:t>- Sprint 2:</w:t>
      </w:r>
      <w:r>
        <w:rPr>
          <w:rFonts w:hint="default"/>
          <w:b/>
          <w:bCs/>
          <w:sz w:val="24"/>
          <w:szCs w:val="24"/>
          <w:lang w:val="en-US"/>
        </w:rPr>
        <w:t xml:space="preserve">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5"/>
        <w:gridCol w:w="1320"/>
        <w:gridCol w:w="1849"/>
      </w:tblGrid>
      <w:tr w14:paraId="4C24F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3416450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User Story</w:t>
            </w:r>
          </w:p>
        </w:tc>
        <w:tc>
          <w:tcPr>
            <w:tcW w:w="0" w:type="auto"/>
            <w:shd w:val="clear"/>
            <w:vAlign w:val="center"/>
          </w:tcPr>
          <w:p w14:paraId="13AFD4D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Story Points</w:t>
            </w:r>
          </w:p>
        </w:tc>
        <w:tc>
          <w:tcPr>
            <w:tcW w:w="0" w:type="auto"/>
            <w:shd w:val="clear"/>
            <w:vAlign w:val="center"/>
          </w:tcPr>
          <w:p w14:paraId="5BC0D78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Trạng thái</w:t>
            </w:r>
          </w:p>
        </w:tc>
      </w:tr>
      <w:tr w14:paraId="7D231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4734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US4</w:t>
            </w:r>
          </w:p>
        </w:tc>
        <w:tc>
          <w:tcPr>
            <w:tcW w:w="0" w:type="auto"/>
            <w:shd w:val="clear"/>
            <w:vAlign w:val="center"/>
          </w:tcPr>
          <w:p w14:paraId="200CF1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w:t>
            </w:r>
          </w:p>
        </w:tc>
        <w:tc>
          <w:tcPr>
            <w:tcW w:w="0" w:type="auto"/>
            <w:shd w:val="clear"/>
            <w:vAlign w:val="center"/>
          </w:tcPr>
          <w:p w14:paraId="331F71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 thành</w:t>
            </w:r>
          </w:p>
        </w:tc>
      </w:tr>
      <w:tr w14:paraId="3B261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4FD9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US5</w:t>
            </w:r>
          </w:p>
        </w:tc>
        <w:tc>
          <w:tcPr>
            <w:tcW w:w="0" w:type="auto"/>
            <w:shd w:val="clear"/>
            <w:vAlign w:val="center"/>
          </w:tcPr>
          <w:p w14:paraId="06095A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76C530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Hoàn thành</w:t>
            </w:r>
          </w:p>
        </w:tc>
      </w:tr>
      <w:tr w14:paraId="7172D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78C2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US6</w:t>
            </w:r>
          </w:p>
        </w:tc>
        <w:tc>
          <w:tcPr>
            <w:tcW w:w="0" w:type="auto"/>
            <w:shd w:val="clear"/>
            <w:vAlign w:val="center"/>
          </w:tcPr>
          <w:p w14:paraId="5A19D1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729661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Không hoàn thành</w:t>
            </w:r>
          </w:p>
        </w:tc>
      </w:tr>
    </w:tbl>
    <w:p w14:paraId="64599C83">
      <w:pPr>
        <w:pStyle w:val="33"/>
        <w:keepNext w:val="0"/>
        <w:keepLines w:val="0"/>
        <w:widowControl/>
        <w:numPr>
          <w:numId w:val="0"/>
        </w:numPr>
        <w:suppressLineNumbers w:val="0"/>
        <w:ind w:right="0" w:rightChars="0"/>
        <w:rPr>
          <w:rFonts w:hint="default"/>
          <w:b/>
          <w:bCs/>
          <w:sz w:val="24"/>
          <w:szCs w:val="24"/>
          <w:lang w:val="en-US"/>
        </w:rPr>
      </w:pPr>
    </w:p>
    <w:p w14:paraId="0A23FD75">
      <w:pPr>
        <w:pStyle w:val="33"/>
        <w:keepNext w:val="0"/>
        <w:keepLines w:val="0"/>
        <w:widowControl/>
        <w:numPr>
          <w:ilvl w:val="0"/>
          <w:numId w:val="14"/>
        </w:numPr>
        <w:suppressLineNumbers w:val="0"/>
        <w:ind w:left="0" w:leftChars="0" w:right="0" w:rightChars="0" w:firstLine="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Tính Velocity từng Sprint</w:t>
      </w:r>
    </w:p>
    <w:p w14:paraId="321889A6">
      <w:pPr>
        <w:pStyle w:val="33"/>
        <w:keepNext w:val="0"/>
        <w:keepLines w:val="0"/>
        <w:widowControl/>
        <w:suppressLineNumbers w:val="0"/>
      </w:pPr>
      <w:r>
        <w:rPr>
          <w:rStyle w:val="34"/>
          <w:rFonts w:hint="default"/>
          <w:lang w:val="en-US"/>
        </w:rPr>
        <w:t xml:space="preserve">- </w:t>
      </w:r>
      <w:r>
        <w:rPr>
          <w:rStyle w:val="34"/>
        </w:rPr>
        <w:t>Sprint 1:</w:t>
      </w:r>
      <w:r>
        <w:br w:type="textWrapping"/>
      </w:r>
      <w:r>
        <w:t>US1 (5) + US2 (8) = 13 SP</w:t>
      </w:r>
      <w:r>
        <w:br w:type="textWrapping"/>
      </w:r>
      <w:r>
        <w:rPr>
          <w:rFonts w:hint="default"/>
          <w:lang w:val="en-US"/>
        </w:rPr>
        <w:t>=&gt;</w:t>
      </w:r>
      <w:r>
        <w:t xml:space="preserve"> Velocity Sprint 1 = </w:t>
      </w:r>
      <w:r>
        <w:rPr>
          <w:rStyle w:val="34"/>
        </w:rPr>
        <w:t>13 SP</w:t>
      </w:r>
    </w:p>
    <w:p w14:paraId="5D7574B3">
      <w:pPr>
        <w:pStyle w:val="33"/>
        <w:keepNext w:val="0"/>
        <w:keepLines w:val="0"/>
        <w:widowControl/>
        <w:suppressLineNumbers w:val="0"/>
        <w:rPr>
          <w:rStyle w:val="34"/>
        </w:rPr>
      </w:pPr>
      <w:r>
        <w:rPr>
          <w:rStyle w:val="34"/>
          <w:rFonts w:hint="default"/>
          <w:lang w:val="en-US"/>
        </w:rPr>
        <w:t xml:space="preserve">- </w:t>
      </w:r>
      <w:r>
        <w:rPr>
          <w:rStyle w:val="34"/>
        </w:rPr>
        <w:t>Sprint 2:</w:t>
      </w:r>
      <w:r>
        <w:br w:type="textWrapping"/>
      </w:r>
      <w:r>
        <w:t>US4 (13) + US5 (5) = 18 SP</w:t>
      </w:r>
      <w:r>
        <w:br w:type="textWrapping"/>
      </w:r>
      <w:r>
        <w:rPr>
          <w:rFonts w:hint="default"/>
          <w:lang w:val="en-US"/>
        </w:rPr>
        <w:t>=&gt;</w:t>
      </w:r>
      <w:r>
        <w:t xml:space="preserve"> Velocity Sprint 2 = </w:t>
      </w:r>
      <w:r>
        <w:rPr>
          <w:rStyle w:val="34"/>
        </w:rPr>
        <w:t>18 SP</w:t>
      </w:r>
    </w:p>
    <w:p w14:paraId="14D2EB2F">
      <w:pPr>
        <w:pStyle w:val="33"/>
        <w:keepNext w:val="0"/>
        <w:keepLines w:val="0"/>
        <w:widowControl/>
        <w:suppressLineNumbers w:val="0"/>
        <w:rPr>
          <w:rStyle w:val="34"/>
        </w:rPr>
      </w:pPr>
    </w:p>
    <w:p w14:paraId="4763E591">
      <w:pPr>
        <w:pStyle w:val="33"/>
        <w:keepNext w:val="0"/>
        <w:keepLines w:val="0"/>
        <w:widowControl/>
        <w:numPr>
          <w:ilvl w:val="0"/>
          <w:numId w:val="14"/>
        </w:numPr>
        <w:suppressLineNumbers w:val="0"/>
        <w:ind w:left="0" w:leftChars="0" w:firstLine="0" w:firstLineChars="0"/>
        <w:rPr>
          <w:rFonts w:hint="default" w:cs="Times New Roman"/>
          <w:b/>
          <w:bCs/>
          <w:sz w:val="24"/>
          <w:szCs w:val="24"/>
          <w:lang w:val="en-US"/>
        </w:rPr>
      </w:pPr>
      <w:r>
        <w:rPr>
          <w:rFonts w:hint="default" w:ascii="Times New Roman" w:hAnsi="Times New Roman" w:eastAsia="SimSun" w:cs="Times New Roman"/>
          <w:b/>
          <w:bCs/>
          <w:sz w:val="24"/>
          <w:szCs w:val="24"/>
        </w:rPr>
        <w:t>Tính Velocity trung bình của nhóm</w:t>
      </w:r>
      <w:r>
        <w:rPr>
          <w:rFonts w:hint="default" w:cs="Times New Roman"/>
          <w:b/>
          <w:bCs/>
          <w:sz w:val="24"/>
          <w:szCs w:val="24"/>
          <w:lang w:val="en-US"/>
        </w:rPr>
        <w:t>:</w:t>
      </w:r>
    </w:p>
    <w:p w14:paraId="6B64BD0C">
      <w:pPr>
        <w:pStyle w:val="33"/>
        <w:keepNext w:val="0"/>
        <w:keepLines w:val="0"/>
        <w:widowControl/>
        <w:numPr>
          <w:numId w:val="0"/>
        </w:numPr>
        <w:suppressLineNumbers w:val="0"/>
        <w:ind w:leftChars="0" w:right="0" w:rightChars="0"/>
        <w:rPr>
          <w:rFonts w:hint="default" w:cs="Times New Roman"/>
          <w:b w:val="0"/>
          <w:bCs w:val="0"/>
          <w:sz w:val="24"/>
          <w:szCs w:val="24"/>
          <w:lang w:val="en-US"/>
        </w:rPr>
      </w:pPr>
      <w:r>
        <w:rPr>
          <w:rFonts w:hint="default" w:ascii="Times New Roman" w:hAnsi="Times New Roman" w:eastAsia="SimSun" w:cs="Times New Roman"/>
          <w:b w:val="0"/>
          <w:bCs w:val="0"/>
          <w:sz w:val="24"/>
          <w:szCs w:val="24"/>
        </w:rPr>
        <w:t>Velocity trung </w:t>
      </w:r>
      <w:r>
        <w:rPr>
          <w:rFonts w:hint="default" w:cs="Times New Roman"/>
          <w:b w:val="0"/>
          <w:bCs w:val="0"/>
          <w:sz w:val="24"/>
          <w:szCs w:val="24"/>
          <w:lang w:val="en-US"/>
        </w:rPr>
        <w:t>bình = (</w:t>
      </w:r>
      <w:r>
        <w:rPr>
          <w:rFonts w:hint="default" w:ascii="Times New Roman" w:hAnsi="Times New Roman" w:eastAsia="SimSun" w:cs="Times New Roman"/>
          <w:sz w:val="24"/>
          <w:szCs w:val="24"/>
        </w:rPr>
        <w:t>Velocity Sprint 1+Velocity Sprint 2</w:t>
      </w:r>
      <w:r>
        <w:rPr>
          <w:rFonts w:hint="default" w:cs="Times New Roman"/>
          <w:b w:val="0"/>
          <w:bCs w:val="0"/>
          <w:sz w:val="24"/>
          <w:szCs w:val="24"/>
          <w:lang w:val="en-US"/>
        </w:rPr>
        <w:t>) / 2 = 16SP</w:t>
      </w:r>
    </w:p>
    <w:p w14:paraId="5B346A1A">
      <w:pPr>
        <w:pStyle w:val="33"/>
        <w:keepNext w:val="0"/>
        <w:keepLines w:val="0"/>
        <w:widowControl/>
        <w:numPr>
          <w:numId w:val="0"/>
        </w:numPr>
        <w:suppressLineNumbers w:val="0"/>
        <w:ind w:leftChars="0" w:right="0" w:rightChars="0"/>
        <w:rPr>
          <w:rFonts w:hint="default" w:cs="Times New Roman"/>
          <w:b w:val="0"/>
          <w:bCs w:val="0"/>
          <w:sz w:val="24"/>
          <w:szCs w:val="24"/>
          <w:lang w:val="en-US"/>
        </w:rPr>
      </w:pPr>
    </w:p>
    <w:p w14:paraId="5758936F">
      <w:pPr>
        <w:pStyle w:val="33"/>
        <w:keepNext w:val="0"/>
        <w:keepLines w:val="0"/>
        <w:widowControl/>
        <w:numPr>
          <w:ilvl w:val="0"/>
          <w:numId w:val="14"/>
        </w:numPr>
        <w:suppressLineNumbers w:val="0"/>
        <w:ind w:left="0" w:leftChars="0" w:right="0" w:rightChars="0" w:firstLine="0" w:firstLineChars="0"/>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lựa chọn User Stories cho Sprint tiếp theo:</w:t>
      </w:r>
      <w:r>
        <w:rPr>
          <w:rFonts w:hint="default" w:ascii="Times New Roman" w:hAnsi="Times New Roman" w:cs="Times New Roman"/>
          <w:b/>
          <w:bCs/>
          <w:sz w:val="24"/>
          <w:szCs w:val="24"/>
          <w:lang w:val="en-US"/>
        </w:rPr>
        <w:t xml:space="preserve"> </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3218"/>
        <w:gridCol w:w="1345"/>
      </w:tblGrid>
      <w:tr w14:paraId="1B9CB5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6E62D7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User Story</w:t>
            </w:r>
          </w:p>
        </w:tc>
        <w:tc>
          <w:tcPr>
            <w:tcW w:w="0" w:type="auto"/>
            <w:shd w:val="clear"/>
            <w:vAlign w:val="center"/>
          </w:tcPr>
          <w:p w14:paraId="2B0436A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Story Points</w:t>
            </w:r>
          </w:p>
        </w:tc>
      </w:tr>
      <w:tr w14:paraId="7C8CA3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B1C5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US7 – Tạo công việc mới</w:t>
            </w:r>
          </w:p>
        </w:tc>
        <w:tc>
          <w:tcPr>
            <w:tcW w:w="0" w:type="auto"/>
            <w:shd w:val="clear"/>
            <w:vAlign w:val="center"/>
          </w:tcPr>
          <w:p w14:paraId="6425A3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760BC0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251E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US8 – Xem danh sách công việc</w:t>
            </w:r>
          </w:p>
        </w:tc>
        <w:tc>
          <w:tcPr>
            <w:tcW w:w="0" w:type="auto"/>
            <w:shd w:val="clear"/>
            <w:vAlign w:val="center"/>
          </w:tcPr>
          <w:p w14:paraId="54632E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r>
      <w:tr w14:paraId="533E57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EE05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US9 – Chỉnh sửa công việc</w:t>
            </w:r>
          </w:p>
        </w:tc>
        <w:tc>
          <w:tcPr>
            <w:tcW w:w="0" w:type="auto"/>
            <w:shd w:val="clear"/>
            <w:vAlign w:val="center"/>
          </w:tcPr>
          <w:p w14:paraId="746A02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6BEC2F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C660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US10 – Xóa công việc</w:t>
            </w:r>
          </w:p>
        </w:tc>
        <w:tc>
          <w:tcPr>
            <w:tcW w:w="0" w:type="auto"/>
            <w:shd w:val="clear"/>
            <w:vAlign w:val="center"/>
          </w:tcPr>
          <w:p w14:paraId="34DA1E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r>
    </w:tbl>
    <w:p w14:paraId="463F6E6F">
      <w:pPr>
        <w:pStyle w:val="33"/>
        <w:keepNext w:val="0"/>
        <w:keepLines w:val="0"/>
        <w:widowControl/>
        <w:numPr>
          <w:numId w:val="0"/>
        </w:numPr>
        <w:suppressLineNumbers w:val="0"/>
        <w:ind w:leftChars="0" w:right="0" w:rightChars="0"/>
        <w:rPr>
          <w:rFonts w:hint="default" w:ascii="Times New Roman" w:hAnsi="Times New Roman" w:cs="Times New Roman"/>
          <w:b/>
          <w:bCs/>
          <w:sz w:val="24"/>
          <w:szCs w:val="24"/>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31ABC4"/>
    <w:multiLevelType w:val="singleLevel"/>
    <w:tmpl w:val="A731ABC4"/>
    <w:lvl w:ilvl="0" w:tentative="0">
      <w:start w:val="7"/>
      <w:numFmt w:val="decimal"/>
      <w:suff w:val="space"/>
      <w:lvlText w:val="%1."/>
      <w:lvlJc w:val="left"/>
    </w:lvl>
  </w:abstractNum>
  <w:abstractNum w:abstractNumId="1">
    <w:nsid w:val="C35E1A05"/>
    <w:multiLevelType w:val="singleLevel"/>
    <w:tmpl w:val="C35E1A05"/>
    <w:lvl w:ilvl="0" w:tentative="0">
      <w:start w:val="1"/>
      <w:numFmt w:val="decimal"/>
      <w:suff w:val="space"/>
      <w:lvlText w:val="%1."/>
      <w:lvlJc w:val="left"/>
    </w:lvl>
  </w:abstractNum>
  <w:abstractNum w:abstractNumId="2">
    <w:nsid w:val="F2616849"/>
    <w:multiLevelType w:val="singleLevel"/>
    <w:tmpl w:val="F2616849"/>
    <w:lvl w:ilvl="0" w:tentative="0">
      <w:start w:val="1"/>
      <w:numFmt w:val="decimal"/>
      <w:suff w:val="space"/>
      <w:lvlText w:val="%1."/>
      <w:lvlJc w:val="left"/>
    </w:lvl>
  </w:abstractNum>
  <w:abstractNum w:abstractNumId="3">
    <w:nsid w:val="FCC7927D"/>
    <w:multiLevelType w:val="singleLevel"/>
    <w:tmpl w:val="FCC7927D"/>
    <w:lvl w:ilvl="0" w:tentative="0">
      <w:start w:val="1"/>
      <w:numFmt w:val="decimal"/>
      <w:suff w:val="space"/>
      <w:lvlText w:val="%1."/>
      <w:lvlJc w:val="left"/>
    </w:lvl>
  </w:abstractNum>
  <w:abstractNum w:abstractNumId="4">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0">
    <w:nsid w:val="42955E71"/>
    <w:multiLevelType w:val="singleLevel"/>
    <w:tmpl w:val="42955E71"/>
    <w:lvl w:ilvl="0" w:tentative="0">
      <w:start w:val="1"/>
      <w:numFmt w:val="upperRoman"/>
      <w:suff w:val="space"/>
      <w:lvlText w:val="%1."/>
      <w:lvlJc w:val="left"/>
    </w:lvl>
  </w:abstractNum>
  <w:abstractNum w:abstractNumId="11">
    <w:nsid w:val="44DB3934"/>
    <w:multiLevelType w:val="singleLevel"/>
    <w:tmpl w:val="44DB3934"/>
    <w:lvl w:ilvl="0" w:tentative="0">
      <w:start w:val="1"/>
      <w:numFmt w:val="decimal"/>
      <w:lvlText w:val="%1."/>
      <w:lvlJc w:val="left"/>
      <w:pPr>
        <w:tabs>
          <w:tab w:val="left" w:pos="312"/>
        </w:tabs>
      </w:pPr>
    </w:lvl>
  </w:abstractNum>
  <w:abstractNum w:abstractNumId="12">
    <w:nsid w:val="752A621A"/>
    <w:multiLevelType w:val="singleLevel"/>
    <w:tmpl w:val="752A621A"/>
    <w:lvl w:ilvl="0" w:tentative="0">
      <w:start w:val="1"/>
      <w:numFmt w:val="decimal"/>
      <w:suff w:val="space"/>
      <w:lvlText w:val="%1."/>
      <w:lvlJc w:val="left"/>
      <w:rPr>
        <w:rFonts w:hint="default"/>
        <w:b/>
        <w:bCs/>
      </w:rPr>
    </w:lvl>
  </w:abstractNum>
  <w:abstractNum w:abstractNumId="13">
    <w:nsid w:val="7EB09094"/>
    <w:multiLevelType w:val="multilevel"/>
    <w:tmpl w:val="7EB090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0"/>
  </w:num>
  <w:num w:numId="8">
    <w:abstractNumId w:val="12"/>
  </w:num>
  <w:num w:numId="9">
    <w:abstractNumId w:val="13"/>
  </w:num>
  <w:num w:numId="10">
    <w:abstractNumId w:val="3"/>
  </w:num>
  <w:num w:numId="11">
    <w:abstractNumId w:val="0"/>
  </w:num>
  <w:num w:numId="12">
    <w:abstractNumId w:val="1"/>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46466D"/>
    <w:rsid w:val="0C805847"/>
    <w:rsid w:val="401A4972"/>
    <w:rsid w:val="49E044D8"/>
    <w:rsid w:val="5EB3642E"/>
    <w:rsid w:val="7AAB10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59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Duonghuy Thaohy</cp:lastModifiedBy>
  <dcterms:modified xsi:type="dcterms:W3CDTF">2025-11-24T12:37:32Z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0506FA0B8B894695975E8F63C81D15B2_12</vt:lpwstr>
  </property>
</Properties>
</file>